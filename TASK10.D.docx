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47F925CD" w:rsidR="00B831C4" w:rsidRDefault="00000000">
      <w:r>
        <w:t>Slot No</w:t>
      </w:r>
      <w:r>
        <w:tab/>
        <w:t>:  S</w:t>
      </w:r>
      <w:r w:rsidR="00B8537E">
        <w:t>4</w:t>
      </w:r>
      <w:r>
        <w:t>L</w:t>
      </w:r>
      <w:r w:rsidR="00B8537E">
        <w:t>5</w:t>
      </w:r>
      <w:r>
        <w:br/>
      </w:r>
    </w:p>
    <w:p w14:paraId="334C54C7" w14:textId="0F327004" w:rsidR="00B831C4" w:rsidRDefault="00000000">
      <w:pPr>
        <w:pStyle w:val="Title"/>
      </w:pPr>
      <w:r>
        <w:t xml:space="preserve">DBMS TASK - </w:t>
      </w:r>
      <w:r w:rsidR="00F807F8">
        <w:t>10</w:t>
      </w:r>
      <w:r>
        <w:t xml:space="preserve"> REPORT</w:t>
      </w:r>
    </w:p>
    <w:p w14:paraId="49D4BA59" w14:textId="77777777" w:rsidR="008D56F6" w:rsidRPr="008D56F6" w:rsidRDefault="00000000"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 xml:space="preserve">dependencies </w:t>
      </w:r>
      <w:proofErr w:type="spellStart"/>
      <w:r w:rsidR="008D56F6" w:rsidRPr="008D56F6">
        <w:rPr>
          <w:rFonts w:ascii="Times New Roman" w:hAnsi="Times New Roman" w:cs="Times New Roman"/>
          <w:bCs/>
          <w:szCs w:val="24"/>
        </w:rPr>
        <w:t>upto</w:t>
      </w:r>
      <w:proofErr w:type="spellEnd"/>
      <w:r w:rsidR="008D56F6" w:rsidRPr="008D56F6">
        <w:rPr>
          <w:rFonts w:ascii="Times New Roman" w:hAnsi="Times New Roman" w:cs="Times New Roman"/>
          <w:bCs/>
          <w:szCs w:val="24"/>
        </w:rPr>
        <w:t xml:space="preserve">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0A89A287" w:rsidR="00B831C4" w:rsidRPr="00B75464" w:rsidRDefault="00000000">
            <w:pPr>
              <w:spacing w:after="0" w:line="240" w:lineRule="auto"/>
            </w:pPr>
            <w:r w:rsidRPr="00B75464">
              <w:t>VTU2</w:t>
            </w:r>
            <w:r w:rsidR="00B75464" w:rsidRPr="00B75464">
              <w:t>8598</w:t>
            </w:r>
          </w:p>
        </w:tc>
        <w:tc>
          <w:tcPr>
            <w:tcW w:w="2468" w:type="dxa"/>
            <w:vAlign w:val="bottom"/>
          </w:tcPr>
          <w:p w14:paraId="7294EA52" w14:textId="249BEA4D" w:rsidR="00B831C4" w:rsidRPr="00B75464" w:rsidRDefault="00000000">
            <w:pPr>
              <w:spacing w:after="0" w:line="240" w:lineRule="auto"/>
            </w:pPr>
            <w:r w:rsidRPr="00B75464">
              <w:t>24UECS</w:t>
            </w:r>
            <w:r w:rsidR="00B75464" w:rsidRPr="00B75464">
              <w:t>1007</w:t>
            </w:r>
          </w:p>
        </w:tc>
        <w:tc>
          <w:tcPr>
            <w:tcW w:w="4809" w:type="dxa"/>
            <w:vAlign w:val="bottom"/>
          </w:tcPr>
          <w:p w14:paraId="55EE313E" w14:textId="3E176718" w:rsidR="00B831C4" w:rsidRPr="00B75464" w:rsidRDefault="00000000">
            <w:pPr>
              <w:spacing w:after="0" w:line="240" w:lineRule="auto"/>
            </w:pPr>
            <w:r w:rsidRPr="00B75464">
              <w:t>V.</w:t>
            </w:r>
            <w:r w:rsidR="00B75464" w:rsidRPr="00B75464">
              <w:t>NEELA DEVI</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proofErr w:type="spellStart"/>
      <w:proofErr w:type="gram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w:t>
      </w:r>
      <w:proofErr w:type="spellStart"/>
      <w:proofErr w:type="gramEnd"/>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Name, Address, </w:t>
      </w:r>
      <w:proofErr w:type="spellStart"/>
      <w:r w:rsidRPr="00353C20">
        <w:rPr>
          <w:rFonts w:ascii="Times New Roman" w:hAnsi="Times New Roman" w:cs="Times New Roman"/>
          <w:szCs w:val="24"/>
        </w:rPr>
        <w:t>Contact_</w:t>
      </w:r>
      <w:proofErr w:type="gramStart"/>
      <w:r w:rsidRPr="00353C20">
        <w:rPr>
          <w:rFonts w:ascii="Times New Roman" w:hAnsi="Times New Roman" w:cs="Times New Roman"/>
          <w:szCs w:val="24"/>
        </w:rPr>
        <w:t>No</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proofErr w:type="gram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w:t>
      </w:r>
      <w:r w:rsidRPr="00353C20">
        <w:rPr>
          <w:rFonts w:ascii="Times New Roman" w:hAnsi="Times New Roman" w:cs="Times New Roman"/>
          <w:szCs w:val="24"/>
        </w:rPr>
        <w:tab/>
        <w:t>Coach,</w:t>
      </w:r>
      <w:r w:rsidRPr="00353C20">
        <w:rPr>
          <w:rFonts w:ascii="Times New Roman" w:hAnsi="Times New Roman" w:cs="Times New Roman"/>
          <w:szCs w:val="24"/>
        </w:rPr>
        <w:tab/>
        <w:t xml:space="preserve">Captain,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Batting, Bowling,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Capacity,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47DE6C7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3AF4139B"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0A0FD3F"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7B202EDA"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CB260A7"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 Name, Address,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w:t>
      </w:r>
    </w:p>
    <w:p w14:paraId="3D6FBB09"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lastRenderedPageBreak/>
        <w:t>CricketTeam</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267290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CricketPlayer</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A9CD1F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CricketMatch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7D2F0ECC"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CricketGround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157AFCF"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CricketUmpire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 xml:space="preserve">α+ (Alpha Plus) allows to group attributes based on their functional dependencies and candidate keys. And create tables for each set of attributes that functionally depend on a candidate key. The candidate keys in this case are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Board Table: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w:t>
      </w:r>
      <w:proofErr w:type="gramStart"/>
      <w:r w:rsidRPr="00353C20">
        <w:rPr>
          <w:rFonts w:ascii="Times New Roman" w:hAnsi="Times New Roman" w:cs="Times New Roman"/>
          <w:szCs w:val="24"/>
        </w:rPr>
        <w:t>),  Name</w:t>
      </w:r>
      <w:proofErr w:type="gramEnd"/>
      <w:r w:rsidRPr="00353C20">
        <w:rPr>
          <w:rFonts w:ascii="Times New Roman" w:hAnsi="Times New Roman" w:cs="Times New Roman"/>
          <w:szCs w:val="24"/>
        </w:rPr>
        <w:t xml:space="preserve">, Address, </w:t>
      </w:r>
      <w:proofErr w:type="spellStart"/>
      <w:r w:rsidRPr="00353C20">
        <w:rPr>
          <w:rFonts w:ascii="Times New Roman" w:hAnsi="Times New Roman" w:cs="Times New Roman"/>
          <w:szCs w:val="24"/>
        </w:rPr>
        <w:t>Contact_No</w:t>
      </w:r>
      <w:proofErr w:type="spellEnd"/>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Team Table: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Match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Ground Table: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Umpire Table: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 xml:space="preserve">Already addressed transitive dependencies in previous normalization steps by introducing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for the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w:t>
      </w:r>
    </w:p>
    <w:p w14:paraId="2B68438B"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FK),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in this case, as Name, Address, and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here either, as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xml:space="preserve">, Coach, and Captain are directly dependent on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as all the mentioned attributes are directly dependent on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w:t>
      </w:r>
    </w:p>
    <w:p w14:paraId="1AF468FA"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is a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 To resolve this, we create a new table called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w:t>
      </w:r>
    </w:p>
    <w:p w14:paraId="233AC843"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21218716"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and Capacity are directly dependent on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w:t>
      </w:r>
    </w:p>
    <w:p w14:paraId="4F47726D"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With the introduction of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proofErr w:type="gramStart"/>
      <w:r w:rsidRPr="00353C20">
        <w:rPr>
          <w:rFonts w:ascii="Times New Roman" w:eastAsia="Times" w:hAnsi="Times New Roman" w:cs="Times New Roman"/>
          <w:color w:val="000000"/>
          <w:szCs w:val="24"/>
        </w:rPr>
        <w:t>Thus</w:t>
      </w:r>
      <w:proofErr w:type="gramEnd"/>
      <w:r w:rsidRPr="00353C20">
        <w:rPr>
          <w:rFonts w:ascii="Times New Roman" w:eastAsia="Times" w:hAnsi="Times New Roman" w:cs="Times New Roman"/>
          <w:color w:val="000000"/>
          <w:szCs w:val="24"/>
        </w:rPr>
        <w:t xml:space="preserve">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02B29" w14:textId="77777777" w:rsidR="00817607" w:rsidRDefault="00817607">
      <w:pPr>
        <w:spacing w:line="240" w:lineRule="auto"/>
      </w:pPr>
      <w:r>
        <w:separator/>
      </w:r>
    </w:p>
  </w:endnote>
  <w:endnote w:type="continuationSeparator" w:id="0">
    <w:p w14:paraId="756855E6" w14:textId="77777777" w:rsidR="00817607" w:rsidRDefault="008176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6B1AF" w14:textId="77777777" w:rsidR="00817607" w:rsidRDefault="00817607">
      <w:pPr>
        <w:spacing w:after="0"/>
      </w:pPr>
      <w:r>
        <w:separator/>
      </w:r>
    </w:p>
  </w:footnote>
  <w:footnote w:type="continuationSeparator" w:id="0">
    <w:p w14:paraId="307FBE9A" w14:textId="77777777" w:rsidR="00817607" w:rsidRDefault="008176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17607"/>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75464"/>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173EE"/>
    <w:rsid w:val="00DB6A2D"/>
    <w:rsid w:val="00DD1E60"/>
    <w:rsid w:val="00DD7637"/>
    <w:rsid w:val="00E05A05"/>
    <w:rsid w:val="00E25CFC"/>
    <w:rsid w:val="00E42476"/>
    <w:rsid w:val="00E53A46"/>
    <w:rsid w:val="00E56D5F"/>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NEELADEVI VUTUKURI</cp:lastModifiedBy>
  <cp:revision>2</cp:revision>
  <cp:lastPrinted>2025-10-15T00:45:00Z</cp:lastPrinted>
  <dcterms:created xsi:type="dcterms:W3CDTF">2025-11-02T16:50:00Z</dcterms:created>
  <dcterms:modified xsi:type="dcterms:W3CDTF">2025-11-02T16:50:00Z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