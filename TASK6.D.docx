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77FB392C" w:rsidR="00B831C4" w:rsidRDefault="00000000">
      <w:r>
        <w:t>Slot No</w:t>
      </w:r>
      <w:r>
        <w:tab/>
        <w:t>:  S</w:t>
      </w:r>
      <w:r w:rsidR="005941CF">
        <w:t>4</w:t>
      </w:r>
      <w:r>
        <w:t>L</w:t>
      </w:r>
      <w:r w:rsidR="005941CF">
        <w:t>5</w:t>
      </w:r>
      <w:r>
        <w:br/>
      </w:r>
    </w:p>
    <w:p w14:paraId="334C54C7" w14:textId="1BBED859" w:rsidR="00B831C4" w:rsidRDefault="00000000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000000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CC8614C" w:rsidR="00B831C4" w:rsidRPr="00B46DDE" w:rsidRDefault="00000000">
            <w:pPr>
              <w:spacing w:after="0" w:line="240" w:lineRule="auto"/>
            </w:pPr>
            <w:r w:rsidRPr="00B46DDE">
              <w:t>VTU2</w:t>
            </w:r>
            <w:r w:rsidR="00B46DDE" w:rsidRPr="00B46DDE">
              <w:t>8598</w:t>
            </w:r>
          </w:p>
        </w:tc>
        <w:tc>
          <w:tcPr>
            <w:tcW w:w="2468" w:type="dxa"/>
            <w:vAlign w:val="bottom"/>
          </w:tcPr>
          <w:p w14:paraId="7294EA52" w14:textId="338BFD89" w:rsidR="00B831C4" w:rsidRPr="00B46DDE" w:rsidRDefault="00000000">
            <w:pPr>
              <w:spacing w:after="0" w:line="240" w:lineRule="auto"/>
            </w:pPr>
            <w:r w:rsidRPr="00B46DDE">
              <w:t>24UECS</w:t>
            </w:r>
            <w:r w:rsidR="00B46DDE" w:rsidRPr="00B46DDE">
              <w:t>1007</w:t>
            </w:r>
          </w:p>
        </w:tc>
        <w:tc>
          <w:tcPr>
            <w:tcW w:w="4809" w:type="dxa"/>
            <w:vAlign w:val="bottom"/>
          </w:tcPr>
          <w:p w14:paraId="55EE313E" w14:textId="31442324" w:rsidR="00B831C4" w:rsidRPr="00B46DDE" w:rsidRDefault="00000000">
            <w:pPr>
              <w:spacing w:after="0" w:line="240" w:lineRule="auto"/>
            </w:pPr>
            <w:r w:rsidRPr="00B46DDE">
              <w:t>V.</w:t>
            </w:r>
            <w:r w:rsidR="00B46DDE" w:rsidRPr="00B46DDE">
              <w:t>NEELA DEVI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total_age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num_players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avg_age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</w:t>
      </w:r>
      <w:proofErr w:type="spellStart"/>
      <w:r w:rsidRPr="00353C20">
        <w:t>player_rec</w:t>
      </w:r>
      <w:proofErr w:type="spellEnd"/>
      <w:r w:rsidRPr="00353C20">
        <w:t xml:space="preserve">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total_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+ </w:t>
      </w:r>
      <w:proofErr w:type="spellStart"/>
      <w:r w:rsidRPr="00353C20">
        <w:t>player_</w:t>
      </w:r>
      <w:proofErr w:type="gramStart"/>
      <w:r w:rsidRPr="00353C20">
        <w:t>rec.Age</w:t>
      </w:r>
      <w:proofErr w:type="spellEnd"/>
      <w:proofErr w:type="gramEnd"/>
      <w:r w:rsidRPr="00353C20">
        <w:t>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num_</w:t>
      </w:r>
      <w:proofErr w:type="gramStart"/>
      <w:r w:rsidRPr="00353C20">
        <w:t>players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num_players</w:t>
      </w:r>
      <w:proofErr w:type="spellEnd"/>
      <w:r w:rsidRPr="00353C20">
        <w:t xml:space="preserve">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</w:t>
      </w:r>
      <w:proofErr w:type="spellStart"/>
      <w:r w:rsidRPr="00353C20">
        <w:t>num_players</w:t>
      </w:r>
      <w:proofErr w:type="spellEnd"/>
      <w:r w:rsidRPr="00353C20">
        <w:t xml:space="preserve">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avg_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/ </w:t>
      </w:r>
      <w:proofErr w:type="spellStart"/>
      <w:r w:rsidRPr="00353C20">
        <w:t>num_players</w:t>
      </w:r>
      <w:proofErr w:type="spellEnd"/>
      <w:r w:rsidRPr="00353C20">
        <w:t>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Players: ' || </w:t>
      </w:r>
      <w:proofErr w:type="spellStart"/>
      <w:r w:rsidRPr="00353C20">
        <w:t>num_players</w:t>
      </w:r>
      <w:proofErr w:type="spellEnd"/>
      <w:r w:rsidRPr="00353C20">
        <w:t>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Age: ' || </w:t>
      </w:r>
      <w:proofErr w:type="spellStart"/>
      <w:r w:rsidRPr="00353C20">
        <w:t>total_age</w:t>
      </w:r>
      <w:proofErr w:type="spellEnd"/>
      <w:r w:rsidRPr="00353C20">
        <w:t>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'Average Age: ' || </w:t>
      </w:r>
      <w:proofErr w:type="spellStart"/>
      <w:r w:rsidRPr="00353C20">
        <w:t>avg_age</w:t>
      </w:r>
      <w:proofErr w:type="spellEnd"/>
      <w:r w:rsidRPr="00353C20">
        <w:t>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&amp;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’; -- You can generate a unique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= '&amp;TEAMID';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NUMBER(</w:t>
      </w:r>
      <w:proofErr w:type="gramEnd"/>
      <w:r w:rsidRPr="00353C20">
        <w:rPr>
          <w:rFonts w:ascii="Times New Roman" w:hAnsi="Times New Roman" w:cs="Times New Roman"/>
          <w:szCs w:val="24"/>
        </w:rPr>
        <w:t>5,2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DATE :</w:t>
      </w:r>
      <w:proofErr w:type="gramEnd"/>
      <w:r w:rsidRPr="00353C20">
        <w:rPr>
          <w:rFonts w:ascii="Times New Roman" w:hAnsi="Times New Roman" w:cs="Times New Roman"/>
          <w:szCs w:val="24"/>
        </w:rPr>
        <w:t>= TO_</w:t>
      </w:r>
      <w:proofErr w:type="gramStart"/>
      <w:r w:rsidRPr="00353C20">
        <w:rPr>
          <w:rFonts w:ascii="Times New Roman" w:hAnsi="Times New Roman" w:cs="Times New Roman"/>
          <w:szCs w:val="24"/>
        </w:rPr>
        <w:t>DATE(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'&amp;DOB', 'YYYY-MM-DD');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25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40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Age,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email,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>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>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353C20">
        <w:rPr>
          <w:rFonts w:ascii="Times New Roman" w:hAnsi="Times New Roman" w:cs="Times New Roman"/>
          <w:szCs w:val="24"/>
        </w:rPr>
        <w:t>AllRounder</w:t>
      </w:r>
      <w:proofErr w:type="spellEnd"/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</w:t>
      </w:r>
      <w:proofErr w:type="gramStart"/>
      <w:r w:rsidRPr="00353C20">
        <w:rPr>
          <w:rFonts w:ascii="Times New Roman" w:hAnsi="Times New Roman" w:cs="Times New Roman"/>
          <w:szCs w:val="24"/>
        </w:rPr>
        <w:t>COUNT(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*) INTO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</w:r>
      <w:proofErr w:type="gramStart"/>
      <w:r w:rsidRPr="00353C20">
        <w:rPr>
          <w:rFonts w:ascii="Times New Roman" w:hAnsi="Times New Roman" w:cs="Times New Roman"/>
          <w:b/>
          <w:szCs w:val="24"/>
        </w:rPr>
        <w:t>res:=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‘No of teams</w:t>
      </w:r>
      <w:proofErr w:type="gramStart"/>
      <w:r w:rsidRPr="00353C20">
        <w:rPr>
          <w:rFonts w:ascii="Times New Roman" w:hAnsi="Times New Roman" w:cs="Times New Roman"/>
          <w:szCs w:val="24"/>
        </w:rPr>
        <w:t>:  ‘</w:t>
      </w:r>
      <w:proofErr w:type="gramEnd"/>
      <w:r w:rsidRPr="00353C20">
        <w:rPr>
          <w:rFonts w:ascii="Times New Roman" w:hAnsi="Times New Roman" w:cs="Times New Roman"/>
          <w:szCs w:val="24"/>
        </w:rPr>
        <w:t>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353C20">
        <w:rPr>
          <w:rFonts w:ascii="Times New Roman" w:hAnsi="Times New Roman" w:cs="Times New Roman"/>
          <w:szCs w:val="24"/>
        </w:rPr>
        <w:t>( SELECT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TO_NUMBER(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player_</w:t>
      </w:r>
      <w:proofErr w:type="gramStart"/>
      <w:r w:rsidRPr="00353C20"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2CB26" w14:textId="77777777" w:rsidR="00A33368" w:rsidRDefault="00A33368">
      <w:pPr>
        <w:spacing w:line="240" w:lineRule="auto"/>
      </w:pPr>
      <w:r>
        <w:separator/>
      </w:r>
    </w:p>
  </w:endnote>
  <w:endnote w:type="continuationSeparator" w:id="0">
    <w:p w14:paraId="5DCF19B2" w14:textId="77777777" w:rsidR="00A33368" w:rsidRDefault="00A333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E745" w14:textId="77777777" w:rsidR="00A33368" w:rsidRDefault="00A33368">
      <w:pPr>
        <w:spacing w:after="0"/>
      </w:pPr>
      <w:r>
        <w:separator/>
      </w:r>
    </w:p>
  </w:footnote>
  <w:footnote w:type="continuationSeparator" w:id="0">
    <w:p w14:paraId="0A09B6CE" w14:textId="77777777" w:rsidR="00A33368" w:rsidRDefault="00A333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941CF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3C4"/>
    <w:rsid w:val="009B77E4"/>
    <w:rsid w:val="00A33368"/>
    <w:rsid w:val="00AA1D8D"/>
    <w:rsid w:val="00AD2B4F"/>
    <w:rsid w:val="00B46DDE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173EE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NEELADEVI VUTUKURI</cp:lastModifiedBy>
  <cp:revision>2</cp:revision>
  <cp:lastPrinted>2025-10-15T00:45:00Z</cp:lastPrinted>
  <dcterms:created xsi:type="dcterms:W3CDTF">2025-11-02T16:42:00Z</dcterms:created>
  <dcterms:modified xsi:type="dcterms:W3CDTF">2025-11-02T16:42:00Z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