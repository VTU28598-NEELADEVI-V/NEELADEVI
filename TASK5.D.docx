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9468F" w14:textId="77777777" w:rsidR="00B831C4" w:rsidRDefault="00000000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Vel Tech Rangarajan Dr. Sagunthala R&amp;D Institute of Science and Technology</w:t>
      </w:r>
    </w:p>
    <w:p w14:paraId="7894C406" w14:textId="77777777" w:rsidR="00B831C4" w:rsidRDefault="00000000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C701BEF" wp14:editId="53EC8221">
            <wp:simplePos x="0" y="0"/>
            <wp:positionH relativeFrom="column">
              <wp:posOffset>-290830</wp:posOffset>
            </wp:positionH>
            <wp:positionV relativeFrom="paragraph">
              <wp:posOffset>222885</wp:posOffset>
            </wp:positionV>
            <wp:extent cx="680085" cy="614045"/>
            <wp:effectExtent l="0" t="0" r="5715" b="0"/>
            <wp:wrapNone/>
            <wp:docPr id="20153751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75105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 xml:space="preserve"> (Deemed to be University </w:t>
      </w:r>
      <w:proofErr w:type="spellStart"/>
      <w:r>
        <w:rPr>
          <w:rFonts w:ascii="Times New Roman" w:hAnsi="Times New Roman"/>
          <w:b/>
          <w:szCs w:val="24"/>
        </w:rPr>
        <w:t>Estd</w:t>
      </w:r>
      <w:proofErr w:type="spellEnd"/>
      <w:r>
        <w:rPr>
          <w:rFonts w:ascii="Times New Roman" w:hAnsi="Times New Roman"/>
          <w:b/>
          <w:szCs w:val="24"/>
        </w:rPr>
        <w:t>. u/s 3 of UGC Act, 1956)</w:t>
      </w:r>
    </w:p>
    <w:p w14:paraId="7E30FF7B" w14:textId="77777777" w:rsidR="00B831C4" w:rsidRDefault="00000000">
      <w:pPr>
        <w:spacing w:after="0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34911D1" wp14:editId="153D5300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5683288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28813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>School of Computing</w:t>
      </w:r>
    </w:p>
    <w:p w14:paraId="38C601B4" w14:textId="77777777" w:rsidR="00B831C4" w:rsidRDefault="00000000">
      <w:pPr>
        <w:spacing w:after="0" w:line="240" w:lineRule="auto"/>
        <w:jc w:val="center"/>
      </w:pPr>
      <w:r>
        <w:rPr>
          <w:rFonts w:ascii="Times New Roman" w:hAnsi="Times New Roman"/>
          <w:b/>
          <w:szCs w:val="24"/>
        </w:rPr>
        <w:t>B.Tech. – Computer Science and Engineering</w:t>
      </w:r>
    </w:p>
    <w:p w14:paraId="1F3C1F26" w14:textId="77777777" w:rsidR="00B831C4" w:rsidRDefault="00000000">
      <w:pPr>
        <w:spacing w:after="0" w:line="240" w:lineRule="auto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A5D2D5" wp14:editId="3096192F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15240" b="26670"/>
                <wp:wrapNone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53E730FA" w14:textId="77777777" w:rsidR="00B831C4" w:rsidRDefault="00000000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674ECC59" w14:textId="77777777" w:rsidR="00B831C4" w:rsidRDefault="00B831C4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CA5D2D5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67.8pt;margin-top:4.9pt;width:109.8pt;height:17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">
                <v:textbox>
                  <w:txbxContent>
                    <w:p w14:paraId="53E730FA" w14:textId="77777777" w:rsidR="00B831C4" w:rsidRDefault="00000000"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674ECC59" w14:textId="77777777" w:rsidR="00B831C4" w:rsidRDefault="00B831C4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083B697" w14:textId="77777777" w:rsidR="00B831C4" w:rsidRDefault="00B831C4"/>
    <w:p w14:paraId="3800AB21" w14:textId="77777777" w:rsidR="00B831C4" w:rsidRDefault="00000000">
      <w:pPr>
        <w:jc w:val="center"/>
      </w:pPr>
      <w:r>
        <w:t>Academic Year: 2025–2026</w:t>
      </w:r>
    </w:p>
    <w:p w14:paraId="0CB1D686" w14:textId="77777777" w:rsidR="00B831C4" w:rsidRDefault="00000000">
      <w:pPr>
        <w:jc w:val="center"/>
      </w:pPr>
      <w:r>
        <w:t>SUMMER SEMESTER - SS2526</w:t>
      </w:r>
    </w:p>
    <w:p w14:paraId="1D7F9BBD" w14:textId="77777777" w:rsidR="00B831C4" w:rsidRDefault="00000000">
      <w:r>
        <w:br/>
        <w:t>Course Code</w:t>
      </w:r>
      <w:r>
        <w:tab/>
        <w:t>: 10211CS207</w:t>
      </w:r>
    </w:p>
    <w:p w14:paraId="438658F5" w14:textId="77777777" w:rsidR="00B831C4" w:rsidRDefault="00000000">
      <w:r>
        <w:t>Course Name</w:t>
      </w:r>
      <w:r>
        <w:tab/>
        <w:t>: Database Management Systems</w:t>
      </w:r>
    </w:p>
    <w:p w14:paraId="140F8ACB" w14:textId="411FA09B" w:rsidR="00B831C4" w:rsidRDefault="00000000">
      <w:r>
        <w:t>Slot No</w:t>
      </w:r>
      <w:r>
        <w:tab/>
        <w:t>:  S</w:t>
      </w:r>
      <w:r w:rsidR="00F77DBA">
        <w:t>4</w:t>
      </w:r>
      <w:r>
        <w:t>L</w:t>
      </w:r>
      <w:r w:rsidR="00F77DBA">
        <w:t>5</w:t>
      </w:r>
      <w:r>
        <w:br/>
      </w:r>
    </w:p>
    <w:p w14:paraId="334C54C7" w14:textId="3A85A8DF" w:rsidR="00B831C4" w:rsidRDefault="00000000">
      <w:pPr>
        <w:pStyle w:val="Title"/>
      </w:pPr>
      <w:r>
        <w:t xml:space="preserve">DBMS TASK - </w:t>
      </w:r>
      <w:r w:rsidR="006335F1">
        <w:t>5</w:t>
      </w:r>
      <w:r>
        <w:t xml:space="preserve"> REPORT</w:t>
      </w:r>
    </w:p>
    <w:p w14:paraId="125D37A1" w14:textId="5CFD4611" w:rsidR="00B831C4" w:rsidRPr="006335F1" w:rsidRDefault="00000000">
      <w:proofErr w:type="gramStart"/>
      <w:r>
        <w:rPr>
          <w:sz w:val="28"/>
          <w:szCs w:val="24"/>
        </w:rPr>
        <w:t>Title</w:t>
      </w:r>
      <w:r w:rsidR="00B63308">
        <w:rPr>
          <w:rFonts w:ascii="Times New Roman" w:hAnsi="Times New Roman" w:cs="Times New Roman"/>
          <w:b/>
          <w:bCs/>
          <w:szCs w:val="24"/>
        </w:rPr>
        <w:t>:</w:t>
      </w:r>
      <w:r w:rsidR="006335F1" w:rsidRPr="006335F1">
        <w:rPr>
          <w:rFonts w:ascii="Times New Roman" w:hAnsi="Times New Roman" w:cs="Times New Roman"/>
          <w:szCs w:val="24"/>
        </w:rPr>
        <w:t>Writing</w:t>
      </w:r>
      <w:proofErr w:type="gramEnd"/>
      <w:r w:rsidR="006335F1" w:rsidRPr="006335F1">
        <w:rPr>
          <w:rFonts w:ascii="Times New Roman" w:hAnsi="Times New Roman" w:cs="Times New Roman"/>
          <w:szCs w:val="24"/>
        </w:rPr>
        <w:t xml:space="preserve"> Join Queries, equivalent, and/or recursive queries</w:t>
      </w:r>
    </w:p>
    <w:p w14:paraId="1D2BCD18" w14:textId="77777777" w:rsidR="00B831C4" w:rsidRDefault="00000000">
      <w:r>
        <w:t>Submitted by: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3"/>
        <w:gridCol w:w="2468"/>
        <w:gridCol w:w="4809"/>
      </w:tblGrid>
      <w:tr w:rsidR="00B831C4" w14:paraId="6E089F1F" w14:textId="77777777">
        <w:tc>
          <w:tcPr>
            <w:tcW w:w="1353" w:type="dxa"/>
          </w:tcPr>
          <w:p w14:paraId="3467CEA3" w14:textId="77777777" w:rsidR="00B831C4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VTUNO</w:t>
            </w:r>
          </w:p>
        </w:tc>
        <w:tc>
          <w:tcPr>
            <w:tcW w:w="2468" w:type="dxa"/>
          </w:tcPr>
          <w:p w14:paraId="0D6F108B" w14:textId="77777777" w:rsidR="00B831C4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REGISTER NUMBER</w:t>
            </w:r>
          </w:p>
        </w:tc>
        <w:tc>
          <w:tcPr>
            <w:tcW w:w="4809" w:type="dxa"/>
          </w:tcPr>
          <w:p w14:paraId="78DA695A" w14:textId="77777777" w:rsidR="00B831C4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</w:tr>
      <w:tr w:rsidR="00B831C4" w14:paraId="2DE3EF44" w14:textId="77777777">
        <w:tc>
          <w:tcPr>
            <w:tcW w:w="1353" w:type="dxa"/>
            <w:vAlign w:val="bottom"/>
          </w:tcPr>
          <w:p w14:paraId="5BCD6B29" w14:textId="77A624AA" w:rsidR="00B831C4" w:rsidRPr="00BE6FB2" w:rsidRDefault="00000000">
            <w:pPr>
              <w:spacing w:after="0" w:line="240" w:lineRule="auto"/>
            </w:pPr>
            <w:r w:rsidRPr="00BE6FB2">
              <w:t>VTU2</w:t>
            </w:r>
            <w:r w:rsidR="00BE6FB2" w:rsidRPr="00BE6FB2">
              <w:t>8598</w:t>
            </w:r>
          </w:p>
        </w:tc>
        <w:tc>
          <w:tcPr>
            <w:tcW w:w="2468" w:type="dxa"/>
            <w:vAlign w:val="bottom"/>
          </w:tcPr>
          <w:p w14:paraId="7294EA52" w14:textId="290B2C79" w:rsidR="00B831C4" w:rsidRPr="00BE6FB2" w:rsidRDefault="00000000">
            <w:pPr>
              <w:spacing w:after="0" w:line="240" w:lineRule="auto"/>
            </w:pPr>
            <w:r w:rsidRPr="00BE6FB2">
              <w:t>24UECS</w:t>
            </w:r>
            <w:r w:rsidR="00BE6FB2" w:rsidRPr="00BE6FB2">
              <w:t>1007</w:t>
            </w:r>
          </w:p>
        </w:tc>
        <w:tc>
          <w:tcPr>
            <w:tcW w:w="4809" w:type="dxa"/>
            <w:vAlign w:val="bottom"/>
          </w:tcPr>
          <w:p w14:paraId="55EE313E" w14:textId="4878E98C" w:rsidR="00B831C4" w:rsidRPr="00BE6FB2" w:rsidRDefault="00000000">
            <w:pPr>
              <w:spacing w:after="0" w:line="240" w:lineRule="auto"/>
            </w:pPr>
            <w:r w:rsidRPr="00BE6FB2">
              <w:t>V.</w:t>
            </w:r>
            <w:r w:rsidR="00BE6FB2" w:rsidRPr="00BE6FB2">
              <w:t>NEELA DEVI</w:t>
            </w:r>
          </w:p>
        </w:tc>
      </w:tr>
    </w:tbl>
    <w:p w14:paraId="1C5ED215" w14:textId="77777777" w:rsidR="00B831C4" w:rsidRDefault="00000000">
      <w:r>
        <w:br/>
      </w:r>
    </w:p>
    <w:p w14:paraId="7CAE22F4" w14:textId="77777777" w:rsidR="00B831C4" w:rsidRDefault="00B831C4"/>
    <w:p w14:paraId="3F7FD4BD" w14:textId="77777777" w:rsidR="00B831C4" w:rsidRDefault="00B831C4"/>
    <w:p w14:paraId="2611384B" w14:textId="77777777" w:rsidR="00B831C4" w:rsidRDefault="00B831C4"/>
    <w:p w14:paraId="7DA962B8" w14:textId="77777777" w:rsidR="00B831C4" w:rsidRDefault="00B831C4"/>
    <w:p w14:paraId="663D2600" w14:textId="77777777" w:rsidR="00B831C4" w:rsidRDefault="00B831C4"/>
    <w:p w14:paraId="52E7C343" w14:textId="77777777" w:rsidR="00B831C4" w:rsidRDefault="00B831C4"/>
    <w:p w14:paraId="203AC572" w14:textId="77777777" w:rsidR="00B831C4" w:rsidRDefault="00B831C4"/>
    <w:p w14:paraId="6A77E903" w14:textId="77777777" w:rsidR="002D5F4D" w:rsidRPr="00353C20" w:rsidRDefault="002D5F4D" w:rsidP="002D5F4D">
      <w:pPr>
        <w:spacing w:line="360" w:lineRule="auto"/>
        <w:jc w:val="center"/>
        <w:rPr>
          <w:rFonts w:ascii="Times New Roman" w:hAnsi="Times New Roman" w:cs="Times New Roman"/>
          <w:bCs/>
          <w:szCs w:val="24"/>
        </w:rPr>
      </w:pPr>
      <w:r w:rsidRPr="00353C20">
        <w:rPr>
          <w:rFonts w:ascii="Times New Roman" w:hAnsi="Times New Roman" w:cs="Times New Roman"/>
          <w:b/>
          <w:bCs/>
          <w:szCs w:val="24"/>
        </w:rPr>
        <w:lastRenderedPageBreak/>
        <w:t>Writing Join Queries, equivalent, and/or recursive queries:</w:t>
      </w:r>
    </w:p>
    <w:p w14:paraId="637FCF31" w14:textId="77777777" w:rsidR="002D5F4D" w:rsidRPr="00353C20" w:rsidRDefault="002D5F4D" w:rsidP="002D5F4D">
      <w:pPr>
        <w:pStyle w:val="BodyText"/>
        <w:ind w:left="541"/>
        <w:rPr>
          <w:bCs/>
        </w:rPr>
      </w:pPr>
    </w:p>
    <w:p w14:paraId="393C85C2" w14:textId="77777777" w:rsidR="002D5F4D" w:rsidRPr="00353C20" w:rsidRDefault="002D5F4D" w:rsidP="002D5F4D">
      <w:pPr>
        <w:pStyle w:val="BodyText"/>
      </w:pPr>
      <w:r w:rsidRPr="00353C20">
        <w:rPr>
          <w:b/>
        </w:rPr>
        <w:t>Aim:</w:t>
      </w:r>
      <w:r w:rsidRPr="00353C20">
        <w:t xml:space="preserve"> To Perform</w:t>
      </w:r>
      <w:r w:rsidRPr="00353C20">
        <w:rPr>
          <w:spacing w:val="51"/>
        </w:rPr>
        <w:t xml:space="preserve"> </w:t>
      </w:r>
      <w:r w:rsidRPr="00353C20">
        <w:t>the</w:t>
      </w:r>
      <w:r w:rsidRPr="00353C20">
        <w:rPr>
          <w:spacing w:val="51"/>
        </w:rPr>
        <w:t xml:space="preserve"> </w:t>
      </w:r>
      <w:r w:rsidRPr="00353C20">
        <w:t>advanced</w:t>
      </w:r>
      <w:r w:rsidRPr="00353C20">
        <w:rPr>
          <w:spacing w:val="52"/>
        </w:rPr>
        <w:t xml:space="preserve"> </w:t>
      </w:r>
      <w:r w:rsidRPr="00353C20">
        <w:t>query</w:t>
      </w:r>
      <w:r w:rsidRPr="00353C20">
        <w:rPr>
          <w:spacing w:val="52"/>
        </w:rPr>
        <w:t xml:space="preserve"> </w:t>
      </w:r>
      <w:r w:rsidRPr="00353C20">
        <w:t>processing</w:t>
      </w:r>
      <w:r w:rsidRPr="00353C20">
        <w:rPr>
          <w:spacing w:val="52"/>
        </w:rPr>
        <w:t xml:space="preserve"> </w:t>
      </w:r>
      <w:r w:rsidRPr="00353C20">
        <w:t>and</w:t>
      </w:r>
      <w:r w:rsidRPr="00353C20">
        <w:rPr>
          <w:spacing w:val="53"/>
        </w:rPr>
        <w:t xml:space="preserve"> </w:t>
      </w:r>
      <w:r w:rsidRPr="00353C20">
        <w:t>test</w:t>
      </w:r>
      <w:r w:rsidRPr="00353C20">
        <w:rPr>
          <w:spacing w:val="51"/>
        </w:rPr>
        <w:t xml:space="preserve"> </w:t>
      </w:r>
      <w:r w:rsidRPr="00353C20">
        <w:t>its</w:t>
      </w:r>
      <w:r w:rsidRPr="00353C20">
        <w:rPr>
          <w:spacing w:val="54"/>
        </w:rPr>
        <w:t xml:space="preserve"> </w:t>
      </w:r>
      <w:r w:rsidRPr="00353C20">
        <w:t>heuristics</w:t>
      </w:r>
      <w:r w:rsidRPr="00353C20">
        <w:rPr>
          <w:spacing w:val="54"/>
        </w:rPr>
        <w:t xml:space="preserve"> </w:t>
      </w:r>
      <w:r w:rsidRPr="00353C20">
        <w:t>using</w:t>
      </w:r>
      <w:r w:rsidRPr="00353C20">
        <w:rPr>
          <w:spacing w:val="52"/>
        </w:rPr>
        <w:t xml:space="preserve"> </w:t>
      </w:r>
      <w:r w:rsidRPr="00353C20">
        <w:t>designing</w:t>
      </w:r>
      <w:r w:rsidRPr="00353C20">
        <w:rPr>
          <w:spacing w:val="52"/>
        </w:rPr>
        <w:t xml:space="preserve"> </w:t>
      </w:r>
      <w:r w:rsidRPr="00353C20">
        <w:t>of</w:t>
      </w:r>
      <w:r w:rsidRPr="00353C20">
        <w:rPr>
          <w:spacing w:val="53"/>
        </w:rPr>
        <w:t xml:space="preserve"> </w:t>
      </w:r>
      <w:r w:rsidRPr="00353C20">
        <w:t>optimal</w:t>
      </w:r>
      <w:r w:rsidRPr="00353C20">
        <w:rPr>
          <w:spacing w:val="-57"/>
        </w:rPr>
        <w:t xml:space="preserve"> </w:t>
      </w:r>
      <w:r w:rsidRPr="00353C20">
        <w:t>correlated</w:t>
      </w:r>
      <w:r w:rsidRPr="00353C20">
        <w:rPr>
          <w:spacing w:val="-1"/>
        </w:rPr>
        <w:t xml:space="preserve"> </w:t>
      </w:r>
      <w:r w:rsidRPr="00353C20">
        <w:t>and nested</w:t>
      </w:r>
      <w:r w:rsidRPr="00353C20">
        <w:rPr>
          <w:spacing w:val="-1"/>
        </w:rPr>
        <w:t xml:space="preserve"> </w:t>
      </w:r>
      <w:r w:rsidRPr="00353C20">
        <w:t>sub queries such as finding summary</w:t>
      </w:r>
      <w:r w:rsidRPr="00353C20">
        <w:rPr>
          <w:spacing w:val="-1"/>
        </w:rPr>
        <w:t xml:space="preserve"> </w:t>
      </w:r>
      <w:r w:rsidRPr="00353C20">
        <w:t>statistics.</w:t>
      </w:r>
    </w:p>
    <w:p w14:paraId="61E44016" w14:textId="77777777" w:rsidR="002D5F4D" w:rsidRPr="00353C20" w:rsidRDefault="002D5F4D" w:rsidP="002D5F4D">
      <w:pPr>
        <w:pStyle w:val="BodyText"/>
        <w:widowControl w:val="0"/>
        <w:numPr>
          <w:ilvl w:val="1"/>
          <w:numId w:val="15"/>
        </w:numPr>
        <w:autoSpaceDE w:val="0"/>
        <w:autoSpaceDN w:val="0"/>
        <w:spacing w:after="0" w:line="274" w:lineRule="exact"/>
      </w:pPr>
      <w:r w:rsidRPr="00353C20">
        <w:t>To retrieve all cricket boards and their teams.</w:t>
      </w:r>
    </w:p>
    <w:p w14:paraId="0C7B7951" w14:textId="77777777" w:rsidR="002D5F4D" w:rsidRPr="00353C20" w:rsidRDefault="002D5F4D" w:rsidP="002D5F4D">
      <w:pPr>
        <w:pStyle w:val="BodyText"/>
        <w:widowControl w:val="0"/>
        <w:numPr>
          <w:ilvl w:val="1"/>
          <w:numId w:val="15"/>
        </w:numPr>
        <w:autoSpaceDE w:val="0"/>
        <w:autoSpaceDN w:val="0"/>
        <w:spacing w:after="0" w:line="274" w:lineRule="exact"/>
      </w:pPr>
      <w:r w:rsidRPr="00353C20">
        <w:t>To list all matches along with the teams and their captains.</w:t>
      </w:r>
    </w:p>
    <w:p w14:paraId="77E9CC6C" w14:textId="77777777" w:rsidR="002D5F4D" w:rsidRPr="00353C20" w:rsidRDefault="002D5F4D" w:rsidP="002D5F4D">
      <w:pPr>
        <w:pStyle w:val="BodyText"/>
        <w:widowControl w:val="0"/>
        <w:numPr>
          <w:ilvl w:val="1"/>
          <w:numId w:val="15"/>
        </w:numPr>
        <w:autoSpaceDE w:val="0"/>
        <w:autoSpaceDN w:val="0"/>
        <w:spacing w:after="0" w:line="274" w:lineRule="exact"/>
      </w:pPr>
      <w:r w:rsidRPr="00353C20">
        <w:t>To count the number of matches played by each team.</w:t>
      </w:r>
    </w:p>
    <w:p w14:paraId="5F544DAF" w14:textId="77777777" w:rsidR="002D5F4D" w:rsidRPr="00353C20" w:rsidRDefault="002D5F4D" w:rsidP="002D5F4D">
      <w:pPr>
        <w:pStyle w:val="BodyText"/>
        <w:widowControl w:val="0"/>
        <w:numPr>
          <w:ilvl w:val="1"/>
          <w:numId w:val="15"/>
        </w:numPr>
        <w:autoSpaceDE w:val="0"/>
        <w:autoSpaceDN w:val="0"/>
        <w:spacing w:after="0" w:line="274" w:lineRule="exact"/>
      </w:pPr>
      <w:r w:rsidRPr="00353C20">
        <w:t xml:space="preserve">To find all the players who are part of the team named " TIGER ROCK ". </w:t>
      </w:r>
    </w:p>
    <w:p w14:paraId="4035158E" w14:textId="77777777" w:rsidR="002D5F4D" w:rsidRPr="00353C20" w:rsidRDefault="002D5F4D" w:rsidP="002D5F4D">
      <w:pPr>
        <w:pStyle w:val="BodyText"/>
        <w:widowControl w:val="0"/>
        <w:numPr>
          <w:ilvl w:val="1"/>
          <w:numId w:val="15"/>
        </w:numPr>
        <w:autoSpaceDE w:val="0"/>
        <w:autoSpaceDN w:val="0"/>
        <w:spacing w:after="0" w:line="274" w:lineRule="exact"/>
      </w:pPr>
      <w:r w:rsidRPr="00353C20">
        <w:t>To retrieve all team details, including the count of winning matches for each team.</w:t>
      </w:r>
    </w:p>
    <w:p w14:paraId="4F88C067" w14:textId="77777777" w:rsidR="002D5F4D" w:rsidRPr="00353C20" w:rsidRDefault="002D5F4D" w:rsidP="002D5F4D">
      <w:pPr>
        <w:pStyle w:val="BodyText"/>
        <w:widowControl w:val="0"/>
        <w:numPr>
          <w:ilvl w:val="1"/>
          <w:numId w:val="15"/>
        </w:numPr>
        <w:autoSpaceDE w:val="0"/>
        <w:autoSpaceDN w:val="0"/>
        <w:spacing w:after="0" w:line="274" w:lineRule="exact"/>
      </w:pPr>
      <w:r w:rsidRPr="00353C20">
        <w:t>To retrieve the total number of 'Tie' matches in a team-wise manner</w:t>
      </w:r>
      <w:r w:rsidRPr="00353C20">
        <w:rPr>
          <w:spacing w:val="-1"/>
        </w:rPr>
        <w:t>.</w:t>
      </w:r>
    </w:p>
    <w:p w14:paraId="4C4A04C3" w14:textId="77777777" w:rsidR="002D5F4D" w:rsidRPr="00353C20" w:rsidRDefault="002D5F4D" w:rsidP="002D5F4D">
      <w:pPr>
        <w:pStyle w:val="BodyText"/>
        <w:widowControl w:val="0"/>
        <w:numPr>
          <w:ilvl w:val="1"/>
          <w:numId w:val="15"/>
        </w:numPr>
        <w:autoSpaceDE w:val="0"/>
        <w:autoSpaceDN w:val="0"/>
        <w:spacing w:after="0" w:line="274" w:lineRule="exact"/>
      </w:pPr>
      <w:r w:rsidRPr="00353C20">
        <w:t>To retrieve the team details who won the matches.</w:t>
      </w:r>
    </w:p>
    <w:p w14:paraId="4EA58268" w14:textId="77777777" w:rsidR="002D5F4D" w:rsidRPr="00353C20" w:rsidRDefault="002D5F4D" w:rsidP="002D5F4D">
      <w:pPr>
        <w:pStyle w:val="BodyText"/>
        <w:widowControl w:val="0"/>
        <w:numPr>
          <w:ilvl w:val="1"/>
          <w:numId w:val="15"/>
        </w:numPr>
        <w:autoSpaceDE w:val="0"/>
        <w:autoSpaceDN w:val="0"/>
        <w:spacing w:after="0" w:line="274" w:lineRule="exact"/>
      </w:pPr>
      <w:r w:rsidRPr="00353C20">
        <w:t xml:space="preserve">To retrieve players and match details of players who are above 25 years old. </w:t>
      </w:r>
    </w:p>
    <w:p w14:paraId="3E88BA41" w14:textId="77777777" w:rsidR="002D5F4D" w:rsidRPr="00353C20" w:rsidRDefault="002D5F4D" w:rsidP="002D5F4D">
      <w:pPr>
        <w:pStyle w:val="BodyText"/>
        <w:widowControl w:val="0"/>
        <w:numPr>
          <w:ilvl w:val="1"/>
          <w:numId w:val="15"/>
        </w:numPr>
        <w:autoSpaceDE w:val="0"/>
        <w:autoSpaceDN w:val="0"/>
        <w:spacing w:after="0" w:line="274" w:lineRule="exact"/>
      </w:pPr>
      <w:r w:rsidRPr="00353C20">
        <w:t>To retrieve the details of Team who have not played any matches.</w:t>
      </w:r>
    </w:p>
    <w:p w14:paraId="1E5E2DBA" w14:textId="77777777" w:rsidR="002D5F4D" w:rsidRPr="00353C20" w:rsidRDefault="002D5F4D" w:rsidP="002D5F4D">
      <w:pPr>
        <w:pStyle w:val="BodyText"/>
        <w:widowControl w:val="0"/>
        <w:numPr>
          <w:ilvl w:val="1"/>
          <w:numId w:val="15"/>
        </w:numPr>
        <w:autoSpaceDE w:val="0"/>
        <w:autoSpaceDN w:val="0"/>
        <w:spacing w:after="0" w:line="274" w:lineRule="exact"/>
      </w:pPr>
      <w:r w:rsidRPr="00353C20">
        <w:t xml:space="preserve">To retrieve the </w:t>
      </w:r>
      <w:proofErr w:type="spellStart"/>
      <w:r w:rsidRPr="00353C20">
        <w:t>teamid</w:t>
      </w:r>
      <w:proofErr w:type="spellEnd"/>
      <w:r w:rsidRPr="00353C20">
        <w:t xml:space="preserve">, </w:t>
      </w:r>
      <w:proofErr w:type="spellStart"/>
      <w:r w:rsidRPr="00353C20">
        <w:t>boardid</w:t>
      </w:r>
      <w:proofErr w:type="spellEnd"/>
      <w:r w:rsidRPr="00353C20">
        <w:t xml:space="preserve">, </w:t>
      </w:r>
      <w:proofErr w:type="spellStart"/>
      <w:r w:rsidRPr="00353C20">
        <w:t>teamname</w:t>
      </w:r>
      <w:proofErr w:type="spellEnd"/>
      <w:r w:rsidRPr="00353C20">
        <w:t xml:space="preserve">, and </w:t>
      </w:r>
      <w:proofErr w:type="spellStart"/>
      <w:r w:rsidRPr="00353C20">
        <w:t>playername</w:t>
      </w:r>
      <w:proofErr w:type="spellEnd"/>
      <w:r w:rsidRPr="00353C20">
        <w:t xml:space="preserve"> for a particular </w:t>
      </w:r>
      <w:proofErr w:type="spellStart"/>
      <w:r w:rsidRPr="00353C20">
        <w:t>playerid</w:t>
      </w:r>
      <w:proofErr w:type="spellEnd"/>
      <w:r w:rsidRPr="00353C20">
        <w:t xml:space="preserve"> given.</w:t>
      </w:r>
    </w:p>
    <w:p w14:paraId="1E0CF171" w14:textId="77777777" w:rsidR="002D5F4D" w:rsidRPr="00353C20" w:rsidRDefault="002D5F4D" w:rsidP="002D5F4D">
      <w:pPr>
        <w:rPr>
          <w:rFonts w:ascii="Times New Roman" w:hAnsi="Times New Roman" w:cs="Times New Roman"/>
          <w:szCs w:val="24"/>
        </w:rPr>
      </w:pPr>
    </w:p>
    <w:p w14:paraId="719750B8" w14:textId="77777777" w:rsidR="002D5F4D" w:rsidRPr="00353C20" w:rsidRDefault="002D5F4D" w:rsidP="002D5F4D">
      <w:pPr>
        <w:rPr>
          <w:rFonts w:ascii="Times New Roman" w:hAnsi="Times New Roman" w:cs="Times New Roman"/>
          <w:szCs w:val="24"/>
        </w:rPr>
      </w:pPr>
    </w:p>
    <w:p w14:paraId="5500866C" w14:textId="77777777" w:rsidR="002D5F4D" w:rsidRPr="00353C20" w:rsidRDefault="002D5F4D" w:rsidP="002D5F4D">
      <w:pPr>
        <w:pStyle w:val="BodyText"/>
        <w:widowControl w:val="0"/>
        <w:numPr>
          <w:ilvl w:val="1"/>
          <w:numId w:val="16"/>
        </w:numPr>
        <w:autoSpaceDE w:val="0"/>
        <w:autoSpaceDN w:val="0"/>
        <w:spacing w:after="0" w:line="274" w:lineRule="exact"/>
      </w:pPr>
      <w:r w:rsidRPr="00353C20">
        <w:t>To retrieve all cricket boards and their teams.</w:t>
      </w:r>
    </w:p>
    <w:p w14:paraId="1031C683" w14:textId="77777777" w:rsidR="002D5F4D" w:rsidRPr="00353C20" w:rsidRDefault="002D5F4D" w:rsidP="002D5F4D">
      <w:pPr>
        <w:pStyle w:val="BodyText"/>
        <w:spacing w:line="274" w:lineRule="exact"/>
      </w:pPr>
    </w:p>
    <w:p w14:paraId="60994AEE" w14:textId="77777777" w:rsidR="002D5F4D" w:rsidRPr="00353C20" w:rsidRDefault="002D5F4D" w:rsidP="002D5F4D">
      <w:pPr>
        <w:pStyle w:val="BodyText"/>
        <w:spacing w:line="274" w:lineRule="exact"/>
      </w:pPr>
      <w:r w:rsidRPr="00353C20">
        <w:t xml:space="preserve">SQL&gt; SELECT </w:t>
      </w:r>
      <w:proofErr w:type="spellStart"/>
      <w:proofErr w:type="gramStart"/>
      <w:r w:rsidRPr="00353C20">
        <w:t>cb.Name</w:t>
      </w:r>
      <w:proofErr w:type="spellEnd"/>
      <w:proofErr w:type="gramEnd"/>
      <w:r w:rsidRPr="00353C20">
        <w:t xml:space="preserve"> AS </w:t>
      </w:r>
      <w:proofErr w:type="spellStart"/>
      <w:r w:rsidRPr="00353C20">
        <w:t>CricketBoard</w:t>
      </w:r>
      <w:proofErr w:type="spellEnd"/>
      <w:r w:rsidRPr="00353C20">
        <w:t xml:space="preserve">, </w:t>
      </w:r>
      <w:proofErr w:type="spellStart"/>
      <w:proofErr w:type="gramStart"/>
      <w:r w:rsidRPr="00353C20">
        <w:t>t.Name</w:t>
      </w:r>
      <w:proofErr w:type="spellEnd"/>
      <w:proofErr w:type="gramEnd"/>
      <w:r w:rsidRPr="00353C20">
        <w:t xml:space="preserve"> AS Team FROM </w:t>
      </w:r>
      <w:proofErr w:type="spellStart"/>
      <w:r w:rsidRPr="00353C20">
        <w:t>CricketBoard</w:t>
      </w:r>
      <w:proofErr w:type="spellEnd"/>
      <w:r w:rsidRPr="00353C20">
        <w:t xml:space="preserve"> </w:t>
      </w:r>
      <w:proofErr w:type="spellStart"/>
      <w:r w:rsidRPr="00353C20">
        <w:t>cb</w:t>
      </w:r>
      <w:proofErr w:type="spellEnd"/>
      <w:r w:rsidRPr="00353C20">
        <w:t xml:space="preserve"> JOIN Team t ON </w:t>
      </w:r>
      <w:proofErr w:type="spellStart"/>
      <w:proofErr w:type="gramStart"/>
      <w:r w:rsidRPr="00353C20">
        <w:t>cb.BoardID</w:t>
      </w:r>
      <w:proofErr w:type="spellEnd"/>
      <w:proofErr w:type="gramEnd"/>
      <w:r w:rsidRPr="00353C20">
        <w:t xml:space="preserve"> = </w:t>
      </w:r>
      <w:proofErr w:type="spellStart"/>
      <w:proofErr w:type="gramStart"/>
      <w:r w:rsidRPr="00353C20">
        <w:t>t.BoardID</w:t>
      </w:r>
      <w:proofErr w:type="spellEnd"/>
      <w:proofErr w:type="gramEnd"/>
      <w:r w:rsidRPr="00353C20">
        <w:t>;</w:t>
      </w:r>
    </w:p>
    <w:p w14:paraId="73DC8744" w14:textId="77777777" w:rsidR="002D5F4D" w:rsidRPr="00353C20" w:rsidRDefault="002D5F4D" w:rsidP="002D5F4D">
      <w:pPr>
        <w:pStyle w:val="BodyText"/>
        <w:spacing w:line="274" w:lineRule="exact"/>
      </w:pPr>
    </w:p>
    <w:tbl>
      <w:tblPr>
        <w:tblW w:w="6316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5"/>
        <w:gridCol w:w="2441"/>
      </w:tblGrid>
      <w:tr w:rsidR="002D5F4D" w:rsidRPr="00353C20" w14:paraId="620DFC23" w14:textId="77777777" w:rsidTr="00C73321">
        <w:trPr>
          <w:trHeight w:val="80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E3E30BD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CricketBoard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E0B85F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Team</w:t>
            </w:r>
          </w:p>
        </w:tc>
      </w:tr>
      <w:tr w:rsidR="002D5F4D" w:rsidRPr="00353C20" w14:paraId="2DB0D8AB" w14:textId="77777777" w:rsidTr="00C73321">
        <w:trPr>
          <w:trHeight w:val="783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D8EAC92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Chennai Cricket Board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7F3F6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ABS EXPRESS</w:t>
            </w:r>
          </w:p>
        </w:tc>
      </w:tr>
      <w:tr w:rsidR="002D5F4D" w:rsidRPr="00353C20" w14:paraId="14848B9C" w14:textId="77777777" w:rsidTr="00C73321">
        <w:trPr>
          <w:trHeight w:val="80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474E811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Chennai Cricket Board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F7CD1C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AVG EXPRESS</w:t>
            </w:r>
          </w:p>
        </w:tc>
      </w:tr>
      <w:tr w:rsidR="002D5F4D" w:rsidRPr="00353C20" w14:paraId="2C62BE81" w14:textId="77777777" w:rsidTr="00C73321">
        <w:trPr>
          <w:trHeight w:val="802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BEC8A62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lastRenderedPageBreak/>
              <w:t>Tiruvallur Cricket Board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85999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ANGRY BARD</w:t>
            </w:r>
          </w:p>
        </w:tc>
      </w:tr>
      <w:tr w:rsidR="002D5F4D" w:rsidRPr="00353C20" w14:paraId="26878322" w14:textId="77777777" w:rsidTr="00C73321">
        <w:trPr>
          <w:trHeight w:val="80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333239E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Tiruvallur Cricket Board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EA4C8D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TIGER ROCK</w:t>
            </w:r>
          </w:p>
        </w:tc>
      </w:tr>
      <w:tr w:rsidR="002D5F4D" w:rsidRPr="00353C20" w14:paraId="59BC58FA" w14:textId="77777777" w:rsidTr="00C73321">
        <w:trPr>
          <w:trHeight w:val="783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7BE74E3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Trichy Cricket Board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96F186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ROCK</w:t>
            </w:r>
          </w:p>
        </w:tc>
      </w:tr>
      <w:tr w:rsidR="002D5F4D" w:rsidRPr="00353C20" w14:paraId="718E1FB8" w14:textId="77777777" w:rsidTr="00C73321">
        <w:trPr>
          <w:trHeight w:val="80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9AE4A9C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Viluppuram</w:t>
            </w:r>
            <w:proofErr w:type="spellEnd"/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 xml:space="preserve"> Cricket Board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7109B5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RAINBOW</w:t>
            </w:r>
          </w:p>
        </w:tc>
      </w:tr>
      <w:tr w:rsidR="002D5F4D" w:rsidRPr="00353C20" w14:paraId="1757E0D9" w14:textId="77777777" w:rsidTr="00C73321">
        <w:trPr>
          <w:trHeight w:val="802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463D42C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Madurai Cricket Board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CF7F6A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PANTHER</w:t>
            </w:r>
          </w:p>
        </w:tc>
      </w:tr>
      <w:tr w:rsidR="002D5F4D" w:rsidRPr="00353C20" w14:paraId="75B36464" w14:textId="77777777" w:rsidTr="00C73321">
        <w:trPr>
          <w:trHeight w:val="783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159A86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Tuticorin Cricket Board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9EE492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THUNDER</w:t>
            </w:r>
          </w:p>
        </w:tc>
      </w:tr>
      <w:tr w:rsidR="002D5F4D" w:rsidRPr="00353C20" w14:paraId="6BBF0AF8" w14:textId="77777777" w:rsidTr="00C73321">
        <w:trPr>
          <w:trHeight w:val="802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E1F48BC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Selam Cricket Board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36509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EAGLE</w:t>
            </w:r>
          </w:p>
        </w:tc>
      </w:tr>
      <w:tr w:rsidR="002D5F4D" w:rsidRPr="00353C20" w14:paraId="04551BF5" w14:textId="77777777" w:rsidTr="00C73321">
        <w:trPr>
          <w:trHeight w:val="80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B14C2EF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Tiruppur</w:t>
            </w:r>
            <w:proofErr w:type="spellEnd"/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 xml:space="preserve"> Cricket Board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87019A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KINGS</w:t>
            </w:r>
          </w:p>
        </w:tc>
      </w:tr>
    </w:tbl>
    <w:p w14:paraId="501E4385" w14:textId="77777777" w:rsidR="002D5F4D" w:rsidRPr="00353C20" w:rsidRDefault="002D5F4D" w:rsidP="002D5F4D">
      <w:pPr>
        <w:pStyle w:val="BodyText"/>
        <w:spacing w:line="274" w:lineRule="exact"/>
      </w:pPr>
    </w:p>
    <w:p w14:paraId="34112407" w14:textId="77777777" w:rsidR="002D5F4D" w:rsidRPr="00353C20" w:rsidRDefault="002D5F4D" w:rsidP="002D5F4D">
      <w:pPr>
        <w:pStyle w:val="BodyText"/>
        <w:widowControl w:val="0"/>
        <w:numPr>
          <w:ilvl w:val="1"/>
          <w:numId w:val="16"/>
        </w:numPr>
        <w:autoSpaceDE w:val="0"/>
        <w:autoSpaceDN w:val="0"/>
        <w:spacing w:after="0" w:line="274" w:lineRule="exact"/>
      </w:pPr>
      <w:r w:rsidRPr="00353C20">
        <w:t>List all matches along with the teams and their captains.</w:t>
      </w:r>
    </w:p>
    <w:p w14:paraId="109FEACD" w14:textId="77777777" w:rsidR="002D5F4D" w:rsidRPr="00353C20" w:rsidRDefault="002D5F4D" w:rsidP="002D5F4D">
      <w:pPr>
        <w:pStyle w:val="BodyText"/>
        <w:spacing w:line="274" w:lineRule="exact"/>
      </w:pPr>
    </w:p>
    <w:p w14:paraId="61FF6E2C" w14:textId="77777777" w:rsidR="002D5F4D" w:rsidRPr="00353C20" w:rsidRDefault="002D5F4D" w:rsidP="002D5F4D">
      <w:pPr>
        <w:pStyle w:val="BodyText"/>
        <w:spacing w:line="274" w:lineRule="exact"/>
      </w:pPr>
      <w:r w:rsidRPr="00353C20">
        <w:t xml:space="preserve">SQL&gt; SELECT </w:t>
      </w:r>
      <w:proofErr w:type="spellStart"/>
      <w:proofErr w:type="gramStart"/>
      <w:r w:rsidRPr="00353C20">
        <w:t>m.match</w:t>
      </w:r>
      <w:proofErr w:type="gramEnd"/>
      <w:r w:rsidRPr="00353C20">
        <w:t>_Date</w:t>
      </w:r>
      <w:proofErr w:type="spellEnd"/>
      <w:r w:rsidRPr="00353C20">
        <w:t xml:space="preserve">, </w:t>
      </w:r>
      <w:proofErr w:type="gramStart"/>
      <w:r w:rsidRPr="00353C20">
        <w:t>m.Time</w:t>
      </w:r>
      <w:proofErr w:type="gramEnd"/>
      <w:r w:rsidRPr="00353C20">
        <w:t xml:space="preserve">1, </w:t>
      </w:r>
      <w:proofErr w:type="spellStart"/>
      <w:proofErr w:type="gramStart"/>
      <w:r w:rsidRPr="00353C20">
        <w:t>m.matchID</w:t>
      </w:r>
      <w:proofErr w:type="spellEnd"/>
      <w:proofErr w:type="gramEnd"/>
      <w:r w:rsidRPr="00353C20">
        <w:t>, t1.name AS team1_name, t</w:t>
      </w:r>
      <w:proofErr w:type="gramStart"/>
      <w:r w:rsidRPr="00353C20">
        <w:t>1.captain</w:t>
      </w:r>
      <w:proofErr w:type="gramEnd"/>
      <w:r w:rsidRPr="00353C20">
        <w:t xml:space="preserve"> AS team1_captain, t2.name AS team2_name, t</w:t>
      </w:r>
      <w:proofErr w:type="gramStart"/>
      <w:r w:rsidRPr="00353C20">
        <w:t>2.captain</w:t>
      </w:r>
      <w:proofErr w:type="gramEnd"/>
      <w:r w:rsidRPr="00353C20">
        <w:t xml:space="preserve"> AS team2_captain FROM match m JOIN team t1 ON </w:t>
      </w:r>
      <w:proofErr w:type="spellStart"/>
      <w:proofErr w:type="gramStart"/>
      <w:r w:rsidRPr="00353C20">
        <w:t>m.teamID</w:t>
      </w:r>
      <w:proofErr w:type="spellEnd"/>
      <w:proofErr w:type="gramEnd"/>
      <w:r w:rsidRPr="00353C20">
        <w:t xml:space="preserve"> = t</w:t>
      </w:r>
      <w:proofErr w:type="gramStart"/>
      <w:r w:rsidRPr="00353C20">
        <w:t>1.teamID</w:t>
      </w:r>
      <w:proofErr w:type="gramEnd"/>
      <w:r w:rsidRPr="00353C20">
        <w:t xml:space="preserve"> JOIN team t2 ON </w:t>
      </w:r>
      <w:proofErr w:type="spellStart"/>
      <w:proofErr w:type="gramStart"/>
      <w:r w:rsidRPr="00353C20">
        <w:t>m.playerID</w:t>
      </w:r>
      <w:proofErr w:type="spellEnd"/>
      <w:proofErr w:type="gramEnd"/>
      <w:r w:rsidRPr="00353C20">
        <w:t xml:space="preserve"> = t</w:t>
      </w:r>
      <w:proofErr w:type="gramStart"/>
      <w:r w:rsidRPr="00353C20">
        <w:t>2.teamID</w:t>
      </w:r>
      <w:proofErr w:type="gramEnd"/>
      <w:r w:rsidRPr="00353C20">
        <w:t>;</w:t>
      </w:r>
    </w:p>
    <w:p w14:paraId="1F327490" w14:textId="77777777" w:rsidR="002D5F4D" w:rsidRPr="00353C20" w:rsidRDefault="002D5F4D" w:rsidP="002D5F4D">
      <w:pPr>
        <w:pStyle w:val="BodyText"/>
        <w:spacing w:line="274" w:lineRule="exact"/>
      </w:pPr>
    </w:p>
    <w:tbl>
      <w:tblPr>
        <w:tblW w:w="8852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7"/>
        <w:gridCol w:w="894"/>
        <w:gridCol w:w="1174"/>
        <w:gridCol w:w="1547"/>
        <w:gridCol w:w="1747"/>
        <w:gridCol w:w="1547"/>
        <w:gridCol w:w="1747"/>
      </w:tblGrid>
      <w:tr w:rsidR="002D5F4D" w:rsidRPr="00353C20" w14:paraId="24A8FF1C" w14:textId="77777777" w:rsidTr="00C73321">
        <w:trPr>
          <w:trHeight w:val="875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DAE8556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lastRenderedPageBreak/>
              <w:t>Match_Date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3E29F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Time1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DC5D43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MatchID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F2DB8F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team1_name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DDDF7A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team1_captain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D34620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team2_name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362EA9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team2_captain</w:t>
            </w:r>
          </w:p>
        </w:tc>
      </w:tr>
      <w:tr w:rsidR="002D5F4D" w:rsidRPr="00353C20" w14:paraId="19B8804F" w14:textId="77777777" w:rsidTr="00C73321">
        <w:trPr>
          <w:trHeight w:val="855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24F965D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22-JUN-2022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48224F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1.3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59173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M01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DC02F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ABS EXPRESS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6A150C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SAMPATH KUMAR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B62EFE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ANGRY BARD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35CAF9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CINIL JOHN</w:t>
            </w:r>
          </w:p>
        </w:tc>
      </w:tr>
      <w:tr w:rsidR="002D5F4D" w:rsidRPr="00353C20" w14:paraId="11D78092" w14:textId="77777777" w:rsidTr="00C73321">
        <w:trPr>
          <w:trHeight w:val="875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61F25F9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22-JUN-2022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00A20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5538A5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M02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6AD1B5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AVG EXPRESS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FBD656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proofErr w:type="gramStart"/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Y.JOHN</w:t>
            </w:r>
            <w:proofErr w:type="gram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5A62F5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TIGER ROCK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930FF1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BEN GEORGE</w:t>
            </w:r>
          </w:p>
        </w:tc>
      </w:tr>
      <w:tr w:rsidR="002D5F4D" w:rsidRPr="00353C20" w14:paraId="2C79A158" w14:textId="77777777" w:rsidTr="00C73321">
        <w:trPr>
          <w:trHeight w:val="875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36C29B9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24-JUN-2022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895907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292B93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M03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796B8F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ROCK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203FE3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proofErr w:type="gramStart"/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K.MUTHU</w:t>
            </w:r>
            <w:proofErr w:type="gramEnd"/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3FD9B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ANGRY BARD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90B4EC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CINIL JOHN</w:t>
            </w:r>
          </w:p>
        </w:tc>
      </w:tr>
      <w:tr w:rsidR="002D5F4D" w:rsidRPr="00353C20" w14:paraId="38D5C24F" w14:textId="77777777" w:rsidTr="00C73321">
        <w:trPr>
          <w:trHeight w:val="875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12F7E1E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25-JUN-2022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0613E0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353D15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M04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753E1F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ROCK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DD0FE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proofErr w:type="gramStart"/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K.MUTHU</w:t>
            </w:r>
            <w:proofErr w:type="gram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B7757E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TIGER ROCK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23508A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BEN GEORGE</w:t>
            </w:r>
          </w:p>
        </w:tc>
      </w:tr>
      <w:tr w:rsidR="002D5F4D" w:rsidRPr="00353C20" w14:paraId="254496F7" w14:textId="77777777" w:rsidTr="00C73321">
        <w:trPr>
          <w:trHeight w:val="855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B8C140E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04-APR-2023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EA689A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7.3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BBBE2E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M05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7BA33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EAGLE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310073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SRI HARI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EAE74F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AVG EXPRESS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B8B000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proofErr w:type="gramStart"/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Y.JOHN</w:t>
            </w:r>
            <w:proofErr w:type="gramEnd"/>
          </w:p>
        </w:tc>
      </w:tr>
    </w:tbl>
    <w:p w14:paraId="53604697" w14:textId="77777777" w:rsidR="002D5F4D" w:rsidRPr="00353C20" w:rsidRDefault="002D5F4D" w:rsidP="002D5F4D">
      <w:pPr>
        <w:pStyle w:val="BodyText"/>
        <w:spacing w:line="274" w:lineRule="exact"/>
      </w:pPr>
    </w:p>
    <w:p w14:paraId="2F80FCED" w14:textId="77777777" w:rsidR="002D5F4D" w:rsidRPr="00353C20" w:rsidRDefault="002D5F4D" w:rsidP="002D5F4D">
      <w:pPr>
        <w:pStyle w:val="BodyText"/>
        <w:spacing w:line="274" w:lineRule="exact"/>
        <w:ind w:left="360"/>
      </w:pPr>
    </w:p>
    <w:p w14:paraId="0273E36C" w14:textId="77777777" w:rsidR="002D5F4D" w:rsidRPr="00353C20" w:rsidRDefault="002D5F4D" w:rsidP="002D5F4D">
      <w:pPr>
        <w:pStyle w:val="BodyText"/>
        <w:widowControl w:val="0"/>
        <w:numPr>
          <w:ilvl w:val="1"/>
          <w:numId w:val="16"/>
        </w:numPr>
        <w:autoSpaceDE w:val="0"/>
        <w:autoSpaceDN w:val="0"/>
        <w:spacing w:after="0" w:line="274" w:lineRule="exact"/>
      </w:pPr>
      <w:r w:rsidRPr="00353C20">
        <w:t>Count the number of matches played each team.</w:t>
      </w:r>
    </w:p>
    <w:p w14:paraId="32E8591D" w14:textId="77777777" w:rsidR="002D5F4D" w:rsidRPr="00353C20" w:rsidRDefault="002D5F4D" w:rsidP="002D5F4D">
      <w:pPr>
        <w:pStyle w:val="BodyText"/>
        <w:spacing w:line="274" w:lineRule="exact"/>
      </w:pPr>
    </w:p>
    <w:p w14:paraId="16AF6DD4" w14:textId="77777777" w:rsidR="002D5F4D" w:rsidRPr="00353C20" w:rsidRDefault="002D5F4D" w:rsidP="002D5F4D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SQL&gt; SELECT </w:t>
      </w:r>
      <w:proofErr w:type="spellStart"/>
      <w:proofErr w:type="gramStart"/>
      <w:r w:rsidRPr="00353C20">
        <w:rPr>
          <w:rFonts w:ascii="Times New Roman" w:hAnsi="Times New Roman" w:cs="Times New Roman"/>
          <w:szCs w:val="24"/>
        </w:rPr>
        <w:t>t.Name</w:t>
      </w:r>
      <w:proofErr w:type="spellEnd"/>
      <w:proofErr w:type="gramEnd"/>
      <w:r w:rsidRPr="00353C20">
        <w:rPr>
          <w:rFonts w:ascii="Times New Roman" w:hAnsi="Times New Roman" w:cs="Times New Roman"/>
          <w:szCs w:val="24"/>
        </w:rPr>
        <w:t xml:space="preserve"> AS Team, </w:t>
      </w:r>
      <w:proofErr w:type="gramStart"/>
      <w:r w:rsidRPr="00353C20">
        <w:rPr>
          <w:rFonts w:ascii="Times New Roman" w:hAnsi="Times New Roman" w:cs="Times New Roman"/>
          <w:szCs w:val="24"/>
        </w:rPr>
        <w:t>COUNT(</w:t>
      </w:r>
      <w:proofErr w:type="spellStart"/>
      <w:r w:rsidRPr="00353C20">
        <w:rPr>
          <w:rFonts w:ascii="Times New Roman" w:hAnsi="Times New Roman" w:cs="Times New Roman"/>
          <w:szCs w:val="24"/>
        </w:rPr>
        <w:t>mt.TeamID</w:t>
      </w:r>
      <w:proofErr w:type="spellEnd"/>
      <w:proofErr w:type="gramEnd"/>
      <w:r w:rsidRPr="00353C20">
        <w:rPr>
          <w:rFonts w:ascii="Times New Roman" w:hAnsi="Times New Roman" w:cs="Times New Roman"/>
          <w:szCs w:val="24"/>
        </w:rPr>
        <w:t xml:space="preserve">) AS </w:t>
      </w:r>
      <w:proofErr w:type="spellStart"/>
      <w:r w:rsidRPr="00353C20">
        <w:rPr>
          <w:rFonts w:ascii="Times New Roman" w:hAnsi="Times New Roman" w:cs="Times New Roman"/>
          <w:szCs w:val="24"/>
        </w:rPr>
        <w:t>MatchesPlayed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FROM Team t LEFT JOIN Match mt ON </w:t>
      </w:r>
      <w:proofErr w:type="spellStart"/>
      <w:proofErr w:type="gramStart"/>
      <w:r w:rsidRPr="00353C20">
        <w:rPr>
          <w:rFonts w:ascii="Times New Roman" w:hAnsi="Times New Roman" w:cs="Times New Roman"/>
          <w:szCs w:val="24"/>
        </w:rPr>
        <w:t>t.TeamID</w:t>
      </w:r>
      <w:proofErr w:type="spellEnd"/>
      <w:proofErr w:type="gramEnd"/>
      <w:r w:rsidRPr="00353C20">
        <w:rPr>
          <w:rFonts w:ascii="Times New Roman" w:hAnsi="Times New Roman" w:cs="Times New Roman"/>
          <w:szCs w:val="24"/>
        </w:rPr>
        <w:t xml:space="preserve"> = </w:t>
      </w:r>
      <w:proofErr w:type="spellStart"/>
      <w:proofErr w:type="gramStart"/>
      <w:r w:rsidRPr="00353C20">
        <w:rPr>
          <w:rFonts w:ascii="Times New Roman" w:hAnsi="Times New Roman" w:cs="Times New Roman"/>
          <w:szCs w:val="24"/>
        </w:rPr>
        <w:t>mt.TeamID</w:t>
      </w:r>
      <w:proofErr w:type="spellEnd"/>
      <w:proofErr w:type="gramEnd"/>
      <w:r w:rsidRPr="00353C20">
        <w:rPr>
          <w:rFonts w:ascii="Times New Roman" w:hAnsi="Times New Roman" w:cs="Times New Roman"/>
          <w:szCs w:val="24"/>
        </w:rPr>
        <w:t xml:space="preserve"> GROUP BY </w:t>
      </w:r>
      <w:proofErr w:type="spellStart"/>
      <w:proofErr w:type="gramStart"/>
      <w:r w:rsidRPr="00353C20">
        <w:rPr>
          <w:rFonts w:ascii="Times New Roman" w:hAnsi="Times New Roman" w:cs="Times New Roman"/>
          <w:szCs w:val="24"/>
        </w:rPr>
        <w:t>t.Name</w:t>
      </w:r>
      <w:proofErr w:type="spellEnd"/>
      <w:proofErr w:type="gramEnd"/>
      <w:r w:rsidRPr="00353C20">
        <w:rPr>
          <w:rFonts w:ascii="Times New Roman" w:hAnsi="Times New Roman" w:cs="Times New Roman"/>
          <w:szCs w:val="24"/>
        </w:rPr>
        <w:t>;</w:t>
      </w:r>
    </w:p>
    <w:p w14:paraId="631522A6" w14:textId="77777777" w:rsidR="002D5F4D" w:rsidRPr="00353C20" w:rsidRDefault="002D5F4D" w:rsidP="002D5F4D">
      <w:pPr>
        <w:pStyle w:val="BodyText"/>
        <w:spacing w:line="274" w:lineRule="exact"/>
      </w:pPr>
    </w:p>
    <w:tbl>
      <w:tblPr>
        <w:tblW w:w="4677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2"/>
        <w:gridCol w:w="2235"/>
      </w:tblGrid>
      <w:tr w:rsidR="002D5F4D" w:rsidRPr="00353C20" w14:paraId="015EC180" w14:textId="77777777" w:rsidTr="00C73321">
        <w:trPr>
          <w:trHeight w:val="797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CDF22D5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Team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4807C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MatchesPlayed</w:t>
            </w:r>
            <w:proofErr w:type="spellEnd"/>
          </w:p>
        </w:tc>
      </w:tr>
      <w:tr w:rsidR="002D5F4D" w:rsidRPr="00353C20" w14:paraId="0F1E0C6D" w14:textId="77777777" w:rsidTr="00C73321">
        <w:trPr>
          <w:trHeight w:val="778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B31F011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lastRenderedPageBreak/>
              <w:t>ABS EXPRESS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D3883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1</w:t>
            </w:r>
          </w:p>
        </w:tc>
      </w:tr>
      <w:tr w:rsidR="002D5F4D" w:rsidRPr="00353C20" w14:paraId="15717A40" w14:textId="77777777" w:rsidTr="00C73321">
        <w:trPr>
          <w:trHeight w:val="797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ECF6A3F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ANGRY BARD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2BB2A7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0</w:t>
            </w:r>
          </w:p>
        </w:tc>
      </w:tr>
      <w:tr w:rsidR="002D5F4D" w:rsidRPr="00353C20" w14:paraId="6B108423" w14:textId="77777777" w:rsidTr="00C73321">
        <w:trPr>
          <w:trHeight w:val="797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D6BAAF6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AVG EXPRESS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8A84A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1</w:t>
            </w:r>
          </w:p>
        </w:tc>
      </w:tr>
      <w:tr w:rsidR="002D5F4D" w:rsidRPr="00353C20" w14:paraId="3D6C0D3E" w14:textId="77777777" w:rsidTr="00C73321">
        <w:trPr>
          <w:trHeight w:val="797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3AA21C1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EAGLE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DDF0CF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1</w:t>
            </w:r>
          </w:p>
        </w:tc>
      </w:tr>
      <w:tr w:rsidR="002D5F4D" w:rsidRPr="00353C20" w14:paraId="031FD202" w14:textId="77777777" w:rsidTr="00C73321">
        <w:trPr>
          <w:trHeight w:val="778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544C768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KINGS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A2D059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0</w:t>
            </w:r>
          </w:p>
        </w:tc>
      </w:tr>
      <w:tr w:rsidR="002D5F4D" w:rsidRPr="00353C20" w14:paraId="392503B9" w14:textId="77777777" w:rsidTr="00C73321">
        <w:trPr>
          <w:trHeight w:val="797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6C84AE0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PANTHER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ED5D66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0</w:t>
            </w:r>
          </w:p>
        </w:tc>
      </w:tr>
      <w:tr w:rsidR="002D5F4D" w:rsidRPr="00353C20" w14:paraId="7D01C971" w14:textId="77777777" w:rsidTr="00C73321">
        <w:trPr>
          <w:trHeight w:val="797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C0C98D0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RAINBOW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4F3DC6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0</w:t>
            </w:r>
          </w:p>
        </w:tc>
      </w:tr>
      <w:tr w:rsidR="002D5F4D" w:rsidRPr="00353C20" w14:paraId="7643D55F" w14:textId="77777777" w:rsidTr="00C73321">
        <w:trPr>
          <w:trHeight w:val="778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899DF33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ROCK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1477C6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2</w:t>
            </w:r>
          </w:p>
        </w:tc>
      </w:tr>
      <w:tr w:rsidR="002D5F4D" w:rsidRPr="00353C20" w14:paraId="3D75EF14" w14:textId="77777777" w:rsidTr="00C73321">
        <w:trPr>
          <w:trHeight w:val="797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35D93AD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THUNDER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F7188E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0</w:t>
            </w:r>
          </w:p>
        </w:tc>
      </w:tr>
      <w:tr w:rsidR="002D5F4D" w:rsidRPr="00353C20" w14:paraId="25552D7B" w14:textId="77777777" w:rsidTr="00C73321">
        <w:trPr>
          <w:trHeight w:val="778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061B6E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TIGER ROCK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B246D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0</w:t>
            </w:r>
          </w:p>
        </w:tc>
      </w:tr>
    </w:tbl>
    <w:p w14:paraId="4FBE8D24" w14:textId="77777777" w:rsidR="002D5F4D" w:rsidRPr="00353C20" w:rsidRDefault="002D5F4D" w:rsidP="002D5F4D">
      <w:pPr>
        <w:pStyle w:val="BodyText"/>
        <w:spacing w:line="274" w:lineRule="exact"/>
      </w:pPr>
    </w:p>
    <w:p w14:paraId="5C398687" w14:textId="77777777" w:rsidR="002D5F4D" w:rsidRPr="00353C20" w:rsidRDefault="002D5F4D" w:rsidP="002D5F4D">
      <w:pPr>
        <w:pStyle w:val="BodyText"/>
        <w:spacing w:line="274" w:lineRule="exact"/>
      </w:pPr>
    </w:p>
    <w:p w14:paraId="25EACAD4" w14:textId="77777777" w:rsidR="002D5F4D" w:rsidRPr="00353C20" w:rsidRDefault="002D5F4D" w:rsidP="002D5F4D">
      <w:pPr>
        <w:pStyle w:val="BodyText"/>
        <w:widowControl w:val="0"/>
        <w:numPr>
          <w:ilvl w:val="1"/>
          <w:numId w:val="16"/>
        </w:numPr>
        <w:autoSpaceDE w:val="0"/>
        <w:autoSpaceDN w:val="0"/>
        <w:spacing w:after="0" w:line="274" w:lineRule="exact"/>
      </w:pPr>
      <w:r w:rsidRPr="00353C20">
        <w:t>To find all the players who are part of the team named "TIGER ROCK".</w:t>
      </w:r>
    </w:p>
    <w:p w14:paraId="3B73DC11" w14:textId="77777777" w:rsidR="002D5F4D" w:rsidRPr="00353C20" w:rsidRDefault="002D5F4D" w:rsidP="002D5F4D">
      <w:pPr>
        <w:pStyle w:val="BodyText"/>
        <w:spacing w:line="274" w:lineRule="exact"/>
      </w:pPr>
    </w:p>
    <w:p w14:paraId="66CE42BA" w14:textId="77777777" w:rsidR="002D5F4D" w:rsidRPr="00353C20" w:rsidRDefault="002D5F4D" w:rsidP="002D5F4D">
      <w:pPr>
        <w:pStyle w:val="BodyText"/>
        <w:spacing w:line="274" w:lineRule="exact"/>
      </w:pPr>
      <w:r w:rsidRPr="00353C20">
        <w:lastRenderedPageBreak/>
        <w:t xml:space="preserve">SQL&gt; SELECT </w:t>
      </w:r>
      <w:proofErr w:type="spellStart"/>
      <w:proofErr w:type="gramStart"/>
      <w:r w:rsidRPr="00353C20">
        <w:t>p.playerID</w:t>
      </w:r>
      <w:proofErr w:type="spellEnd"/>
      <w:proofErr w:type="gramEnd"/>
      <w:r w:rsidRPr="00353C20">
        <w:t xml:space="preserve">, </w:t>
      </w:r>
      <w:proofErr w:type="spellStart"/>
      <w:proofErr w:type="gramStart"/>
      <w:r w:rsidRPr="00353C20">
        <w:t>p.fname</w:t>
      </w:r>
      <w:proofErr w:type="spellEnd"/>
      <w:proofErr w:type="gramEnd"/>
      <w:r w:rsidRPr="00353C20">
        <w:t xml:space="preserve">, </w:t>
      </w:r>
      <w:proofErr w:type="spellStart"/>
      <w:proofErr w:type="gramStart"/>
      <w:r w:rsidRPr="00353C20">
        <w:t>p.teamID</w:t>
      </w:r>
      <w:proofErr w:type="spellEnd"/>
      <w:proofErr w:type="gramEnd"/>
      <w:r w:rsidRPr="00353C20">
        <w:t xml:space="preserve">, </w:t>
      </w:r>
      <w:proofErr w:type="spellStart"/>
      <w:proofErr w:type="gramStart"/>
      <w:r w:rsidRPr="00353C20">
        <w:t>t.coach</w:t>
      </w:r>
      <w:proofErr w:type="spellEnd"/>
      <w:proofErr w:type="gramEnd"/>
      <w:r w:rsidRPr="00353C20">
        <w:t xml:space="preserve">, </w:t>
      </w:r>
      <w:proofErr w:type="spellStart"/>
      <w:proofErr w:type="gramStart"/>
      <w:r w:rsidRPr="00353C20">
        <w:t>t.captain</w:t>
      </w:r>
      <w:proofErr w:type="spellEnd"/>
      <w:proofErr w:type="gramEnd"/>
      <w:r w:rsidRPr="00353C20">
        <w:t xml:space="preserve"> FROM player p JOIN team t ON </w:t>
      </w:r>
      <w:proofErr w:type="spellStart"/>
      <w:proofErr w:type="gramStart"/>
      <w:r w:rsidRPr="00353C20">
        <w:t>p.teamID</w:t>
      </w:r>
      <w:proofErr w:type="spellEnd"/>
      <w:proofErr w:type="gramEnd"/>
      <w:r w:rsidRPr="00353C20">
        <w:t xml:space="preserve"> = </w:t>
      </w:r>
      <w:proofErr w:type="spellStart"/>
      <w:proofErr w:type="gramStart"/>
      <w:r w:rsidRPr="00353C20">
        <w:t>t.teamID</w:t>
      </w:r>
      <w:proofErr w:type="spellEnd"/>
      <w:proofErr w:type="gramEnd"/>
      <w:r w:rsidRPr="00353C20">
        <w:t xml:space="preserve"> WHERE t.name = 'TIGER ROCK';</w:t>
      </w:r>
    </w:p>
    <w:p w14:paraId="11E2CF83" w14:textId="77777777" w:rsidR="002D5F4D" w:rsidRPr="00353C20" w:rsidRDefault="002D5F4D" w:rsidP="002D5F4D">
      <w:pPr>
        <w:pStyle w:val="BodyText"/>
        <w:spacing w:line="274" w:lineRule="exact"/>
      </w:pPr>
    </w:p>
    <w:tbl>
      <w:tblPr>
        <w:tblW w:w="9853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8"/>
        <w:gridCol w:w="1921"/>
        <w:gridCol w:w="1545"/>
        <w:gridCol w:w="2082"/>
        <w:gridCol w:w="2477"/>
      </w:tblGrid>
      <w:tr w:rsidR="002D5F4D" w:rsidRPr="00353C20" w14:paraId="49B41729" w14:textId="77777777" w:rsidTr="00C73321">
        <w:trPr>
          <w:trHeight w:val="1151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53F8452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PlayerID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C40C51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FName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1940B0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TeamID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D381CC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Coach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272B48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Captain</w:t>
            </w:r>
          </w:p>
        </w:tc>
      </w:tr>
      <w:tr w:rsidR="002D5F4D" w:rsidRPr="00353C20" w14:paraId="14ECA8DE" w14:textId="77777777" w:rsidTr="00C73321">
        <w:trPr>
          <w:trHeight w:val="1125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CE96DF7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102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2C700D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Akash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D37BF6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TCB02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47730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proofErr w:type="gramStart"/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S.KANNAN</w:t>
            </w:r>
            <w:proofErr w:type="gramEnd"/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145ACF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BEN GEORGE</w:t>
            </w:r>
          </w:p>
        </w:tc>
      </w:tr>
      <w:tr w:rsidR="002D5F4D" w:rsidRPr="00353C20" w14:paraId="22BE0357" w14:textId="77777777" w:rsidTr="00C73321">
        <w:trPr>
          <w:trHeight w:val="1151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617152E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12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9458F5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Premkumar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258147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TCB02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DD453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proofErr w:type="gramStart"/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S.KANNAN</w:t>
            </w:r>
            <w:proofErr w:type="gram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B4AF8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BEN GEORGE</w:t>
            </w:r>
          </w:p>
        </w:tc>
      </w:tr>
    </w:tbl>
    <w:p w14:paraId="6E92F6C5" w14:textId="77777777" w:rsidR="002D5F4D" w:rsidRPr="00353C20" w:rsidRDefault="002D5F4D" w:rsidP="002D5F4D">
      <w:pPr>
        <w:pStyle w:val="BodyText"/>
        <w:spacing w:line="274" w:lineRule="exact"/>
      </w:pPr>
    </w:p>
    <w:p w14:paraId="1711DF6D" w14:textId="77777777" w:rsidR="002D5F4D" w:rsidRPr="00353C20" w:rsidRDefault="002D5F4D" w:rsidP="002D5F4D">
      <w:pPr>
        <w:pStyle w:val="BodyText"/>
        <w:spacing w:line="274" w:lineRule="exact"/>
      </w:pPr>
    </w:p>
    <w:p w14:paraId="23B515D1" w14:textId="77777777" w:rsidR="002D5F4D" w:rsidRPr="00353C20" w:rsidRDefault="002D5F4D" w:rsidP="002D5F4D">
      <w:pPr>
        <w:pStyle w:val="BodyText"/>
        <w:widowControl w:val="0"/>
        <w:numPr>
          <w:ilvl w:val="1"/>
          <w:numId w:val="16"/>
        </w:numPr>
        <w:autoSpaceDE w:val="0"/>
        <w:autoSpaceDN w:val="0"/>
        <w:spacing w:after="0" w:line="274" w:lineRule="exact"/>
      </w:pPr>
      <w:r w:rsidRPr="00353C20">
        <w:t>To retrieve all team details, including the count of winning matches for each team.</w:t>
      </w:r>
    </w:p>
    <w:p w14:paraId="7512B5C2" w14:textId="77777777" w:rsidR="002D5F4D" w:rsidRPr="00353C20" w:rsidRDefault="002D5F4D" w:rsidP="002D5F4D">
      <w:pPr>
        <w:pStyle w:val="BodyText"/>
        <w:spacing w:line="274" w:lineRule="exact"/>
      </w:pPr>
    </w:p>
    <w:p w14:paraId="69D3D493" w14:textId="77777777" w:rsidR="002D5F4D" w:rsidRPr="00353C20" w:rsidRDefault="002D5F4D" w:rsidP="002D5F4D">
      <w:pPr>
        <w:pStyle w:val="BodyText"/>
        <w:spacing w:line="274" w:lineRule="exact"/>
        <w:jc w:val="both"/>
      </w:pPr>
      <w:r w:rsidRPr="00353C20">
        <w:t xml:space="preserve">SQL&gt; SELECT </w:t>
      </w:r>
      <w:proofErr w:type="spellStart"/>
      <w:proofErr w:type="gramStart"/>
      <w:r w:rsidRPr="00353C20">
        <w:t>t.TeamID</w:t>
      </w:r>
      <w:proofErr w:type="spellEnd"/>
      <w:proofErr w:type="gramEnd"/>
      <w:r w:rsidRPr="00353C20">
        <w:t xml:space="preserve">, </w:t>
      </w:r>
      <w:proofErr w:type="spellStart"/>
      <w:proofErr w:type="gramStart"/>
      <w:r w:rsidRPr="00353C20">
        <w:t>t.Name</w:t>
      </w:r>
      <w:proofErr w:type="spellEnd"/>
      <w:proofErr w:type="gramEnd"/>
      <w:r w:rsidRPr="00353C20">
        <w:t xml:space="preserve"> AS </w:t>
      </w:r>
      <w:proofErr w:type="spellStart"/>
      <w:r w:rsidRPr="00353C20">
        <w:t>TeamName</w:t>
      </w:r>
      <w:proofErr w:type="spellEnd"/>
      <w:r w:rsidRPr="00353C20">
        <w:t xml:space="preserve">, </w:t>
      </w:r>
      <w:proofErr w:type="spellStart"/>
      <w:proofErr w:type="gramStart"/>
      <w:r w:rsidRPr="00353C20">
        <w:t>t.Coach</w:t>
      </w:r>
      <w:proofErr w:type="spellEnd"/>
      <w:proofErr w:type="gramEnd"/>
      <w:r w:rsidRPr="00353C20">
        <w:t xml:space="preserve">, </w:t>
      </w:r>
      <w:proofErr w:type="spellStart"/>
      <w:proofErr w:type="gramStart"/>
      <w:r w:rsidRPr="00353C20">
        <w:t>t.Captain</w:t>
      </w:r>
      <w:proofErr w:type="spellEnd"/>
      <w:proofErr w:type="gramEnd"/>
      <w:r w:rsidRPr="00353C20">
        <w:t>, COUNT(</w:t>
      </w:r>
      <w:proofErr w:type="spellStart"/>
      <w:proofErr w:type="gramStart"/>
      <w:r w:rsidRPr="00353C20">
        <w:t>m.MatchID</w:t>
      </w:r>
      <w:proofErr w:type="spellEnd"/>
      <w:proofErr w:type="gramEnd"/>
      <w:r w:rsidRPr="00353C20">
        <w:t xml:space="preserve">) AS </w:t>
      </w:r>
      <w:proofErr w:type="spellStart"/>
      <w:r w:rsidRPr="00353C20">
        <w:t>WinningMatchCount</w:t>
      </w:r>
      <w:proofErr w:type="spellEnd"/>
      <w:r w:rsidRPr="00353C20">
        <w:t xml:space="preserve"> FROM Team t LEFT JOIN Match m ON </w:t>
      </w:r>
      <w:proofErr w:type="spellStart"/>
      <w:proofErr w:type="gramStart"/>
      <w:r w:rsidRPr="00353C20">
        <w:t>t.TeamID</w:t>
      </w:r>
      <w:proofErr w:type="spellEnd"/>
      <w:proofErr w:type="gramEnd"/>
      <w:r w:rsidRPr="00353C20">
        <w:t xml:space="preserve"> = </w:t>
      </w:r>
      <w:proofErr w:type="spellStart"/>
      <w:r w:rsidRPr="00353C20">
        <w:t>substr</w:t>
      </w:r>
      <w:proofErr w:type="spellEnd"/>
      <w:r w:rsidRPr="00353C20">
        <w:t>(</w:t>
      </w:r>
      <w:proofErr w:type="gramStart"/>
      <w:r w:rsidRPr="00353C20">
        <w:t>m.result</w:t>
      </w:r>
      <w:proofErr w:type="gramEnd"/>
      <w:r w:rsidRPr="00353C20">
        <w:t xml:space="preserve">,1,5) GROUP BY </w:t>
      </w:r>
      <w:proofErr w:type="spellStart"/>
      <w:proofErr w:type="gramStart"/>
      <w:r w:rsidRPr="00353C20">
        <w:t>t.TeamID</w:t>
      </w:r>
      <w:proofErr w:type="spellEnd"/>
      <w:proofErr w:type="gramEnd"/>
      <w:r w:rsidRPr="00353C20">
        <w:t xml:space="preserve">, </w:t>
      </w:r>
      <w:proofErr w:type="spellStart"/>
      <w:proofErr w:type="gramStart"/>
      <w:r w:rsidRPr="00353C20">
        <w:t>t.Name</w:t>
      </w:r>
      <w:proofErr w:type="spellEnd"/>
      <w:proofErr w:type="gramEnd"/>
      <w:r w:rsidRPr="00353C20">
        <w:t xml:space="preserve">, </w:t>
      </w:r>
      <w:proofErr w:type="spellStart"/>
      <w:proofErr w:type="gramStart"/>
      <w:r w:rsidRPr="00353C20">
        <w:t>t.Coach</w:t>
      </w:r>
      <w:proofErr w:type="spellEnd"/>
      <w:proofErr w:type="gramEnd"/>
      <w:r w:rsidRPr="00353C20">
        <w:t xml:space="preserve">, </w:t>
      </w:r>
      <w:proofErr w:type="spellStart"/>
      <w:proofErr w:type="gramStart"/>
      <w:r w:rsidRPr="00353C20">
        <w:t>t.Captain</w:t>
      </w:r>
      <w:proofErr w:type="spellEnd"/>
      <w:proofErr w:type="gramEnd"/>
      <w:r w:rsidRPr="00353C20">
        <w:t>;</w:t>
      </w:r>
    </w:p>
    <w:p w14:paraId="7E8F0A67" w14:textId="77777777" w:rsidR="002D5F4D" w:rsidRPr="00353C20" w:rsidRDefault="002D5F4D" w:rsidP="002D5F4D">
      <w:pPr>
        <w:pStyle w:val="BodyText"/>
        <w:spacing w:line="274" w:lineRule="exact"/>
        <w:jc w:val="both"/>
      </w:pPr>
    </w:p>
    <w:p w14:paraId="508F0D0D" w14:textId="77777777" w:rsidR="002D5F4D" w:rsidRPr="00353C20" w:rsidRDefault="002D5F4D" w:rsidP="002D5F4D">
      <w:pPr>
        <w:pStyle w:val="BodyText"/>
        <w:spacing w:line="274" w:lineRule="exact"/>
        <w:jc w:val="both"/>
        <w:rPr>
          <w:b/>
        </w:rPr>
      </w:pPr>
      <w:r w:rsidRPr="00353C20">
        <w:rPr>
          <w:b/>
        </w:rPr>
        <w:t>Output:</w:t>
      </w:r>
    </w:p>
    <w:p w14:paraId="1AF47A7A" w14:textId="77777777" w:rsidR="002D5F4D" w:rsidRPr="00353C20" w:rsidRDefault="002D5F4D" w:rsidP="002D5F4D">
      <w:pPr>
        <w:pStyle w:val="BodyText"/>
        <w:spacing w:line="274" w:lineRule="exact"/>
        <w:jc w:val="both"/>
      </w:pPr>
    </w:p>
    <w:tbl>
      <w:tblPr>
        <w:tblW w:w="9581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7"/>
        <w:gridCol w:w="1509"/>
        <w:gridCol w:w="2208"/>
        <w:gridCol w:w="2116"/>
        <w:gridCol w:w="2441"/>
      </w:tblGrid>
      <w:tr w:rsidR="002D5F4D" w:rsidRPr="00353C20" w14:paraId="7609FC72" w14:textId="77777777" w:rsidTr="00C73321">
        <w:trPr>
          <w:trHeight w:val="92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00B4A20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hAnsi="Times New Roman" w:cs="Times New Roman"/>
                <w:b/>
                <w:bCs/>
                <w:szCs w:val="24"/>
                <w:lang w:eastAsia="en-IN"/>
              </w:rPr>
              <w:t>TeamID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27831E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hAnsi="Times New Roman" w:cs="Times New Roman"/>
                <w:b/>
                <w:bCs/>
                <w:szCs w:val="24"/>
                <w:lang w:eastAsia="en-IN"/>
              </w:rPr>
              <w:t>TeamName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DDF967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szCs w:val="24"/>
                <w:lang w:eastAsia="en-IN"/>
              </w:rPr>
              <w:t>Coach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B5C6A7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szCs w:val="24"/>
                <w:lang w:eastAsia="en-IN"/>
              </w:rPr>
              <w:t>Captain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92AD2A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hAnsi="Times New Roman" w:cs="Times New Roman"/>
                <w:b/>
                <w:bCs/>
                <w:szCs w:val="24"/>
                <w:lang w:eastAsia="en-IN"/>
              </w:rPr>
              <w:t>WinningMatchCount</w:t>
            </w:r>
            <w:proofErr w:type="spellEnd"/>
          </w:p>
        </w:tc>
      </w:tr>
      <w:tr w:rsidR="002D5F4D" w:rsidRPr="00353C20" w14:paraId="1E085F62" w14:textId="77777777" w:rsidTr="00C73321">
        <w:trPr>
          <w:trHeight w:val="922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8269999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CCB01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DF69E8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ABS EXPRESS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EED5B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G.</w:t>
            </w:r>
            <w:proofErr w:type="gramStart"/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D.RAMESH</w:t>
            </w:r>
            <w:proofErr w:type="gramEnd"/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892DF0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SAMPATH KUMAR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B417F8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1</w:t>
            </w:r>
          </w:p>
        </w:tc>
      </w:tr>
      <w:tr w:rsidR="002D5F4D" w:rsidRPr="00353C20" w14:paraId="1070DE63" w14:textId="77777777" w:rsidTr="00C73321">
        <w:trPr>
          <w:trHeight w:val="92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24007B8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lastRenderedPageBreak/>
              <w:t>CCB02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7504DF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AVG EXPRESS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48AF7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proofErr w:type="gramStart"/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T.KARTHIK</w:t>
            </w:r>
            <w:proofErr w:type="gram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810508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proofErr w:type="gramStart"/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Y.JOHN</w:t>
            </w:r>
            <w:proofErr w:type="gram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AAEDC8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0</w:t>
            </w:r>
          </w:p>
        </w:tc>
      </w:tr>
      <w:tr w:rsidR="002D5F4D" w:rsidRPr="00353C20" w14:paraId="6FFCDC9E" w14:textId="77777777" w:rsidTr="00C73321">
        <w:trPr>
          <w:trHeight w:val="922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5102F71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MCB01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F8D3B8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PANTHER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DF3999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SARAVANAN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B170D0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proofErr w:type="gramStart"/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R.SUNILKUMAR</w:t>
            </w:r>
            <w:proofErr w:type="gramEnd"/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4180F3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0</w:t>
            </w:r>
          </w:p>
        </w:tc>
      </w:tr>
      <w:tr w:rsidR="002D5F4D" w:rsidRPr="00353C20" w14:paraId="0492D90E" w14:textId="77777777" w:rsidTr="00C73321">
        <w:trPr>
          <w:trHeight w:val="92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2A87A48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SCB01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67F0C1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EAGLE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8BD25D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SOMU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1200BF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SRI HARI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B3536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0</w:t>
            </w:r>
          </w:p>
        </w:tc>
      </w:tr>
      <w:tr w:rsidR="002D5F4D" w:rsidRPr="00353C20" w14:paraId="1A25E700" w14:textId="77777777" w:rsidTr="00C73321">
        <w:trPr>
          <w:trHeight w:val="922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09DAAA2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TCB01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A7B357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ANGRY BARD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97C3B5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TOM BABU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3BCBF2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CINIL JOHN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0BF0E9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2</w:t>
            </w:r>
          </w:p>
        </w:tc>
      </w:tr>
      <w:tr w:rsidR="002D5F4D" w:rsidRPr="00353C20" w14:paraId="5A01980D" w14:textId="77777777" w:rsidTr="00C73321">
        <w:trPr>
          <w:trHeight w:val="92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B1BA1FF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TCB02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2299EA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TIGER ROCK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777D87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proofErr w:type="gramStart"/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S.KANNAN</w:t>
            </w:r>
            <w:proofErr w:type="gram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175D8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BEN GEORGE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6B50A5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0</w:t>
            </w:r>
          </w:p>
        </w:tc>
      </w:tr>
      <w:tr w:rsidR="002D5F4D" w:rsidRPr="00353C20" w14:paraId="34753E03" w14:textId="77777777" w:rsidTr="00C73321">
        <w:trPr>
          <w:trHeight w:val="922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A330E91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TICB01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C298C1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KINGS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6B1A47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D ANAND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DBDA6E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MATHAN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577020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0</w:t>
            </w:r>
          </w:p>
        </w:tc>
      </w:tr>
      <w:tr w:rsidR="002D5F4D" w:rsidRPr="00353C20" w14:paraId="5F2D2085" w14:textId="77777777" w:rsidTr="00C73321">
        <w:trPr>
          <w:trHeight w:val="92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0D8D062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TRICB01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BF0A87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ROCK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03CF76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proofErr w:type="gramStart"/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K.PAUL</w:t>
            </w:r>
            <w:proofErr w:type="gram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3AA35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proofErr w:type="gramStart"/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K.MUTHU</w:t>
            </w:r>
            <w:proofErr w:type="gram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99AA7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0</w:t>
            </w:r>
          </w:p>
        </w:tc>
      </w:tr>
      <w:tr w:rsidR="002D5F4D" w:rsidRPr="00353C20" w14:paraId="2158CCF7" w14:textId="77777777" w:rsidTr="00C73321">
        <w:trPr>
          <w:trHeight w:val="922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1457C3C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TUCB01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BBF58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THUNDER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C7B6FA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D ALEX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C37ABA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BARATHI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47E63F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0</w:t>
            </w:r>
          </w:p>
        </w:tc>
      </w:tr>
      <w:tr w:rsidR="002D5F4D" w:rsidRPr="00353C20" w14:paraId="727F7A3B" w14:textId="77777777" w:rsidTr="00C73321">
        <w:trPr>
          <w:trHeight w:val="92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6BBDD8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VCB01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2F181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RAINBOW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BB9766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proofErr w:type="gramStart"/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S.RAJESHKUMAR</w:t>
            </w:r>
            <w:proofErr w:type="gram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ABFF9D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MANIMARAN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7A28E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0</w:t>
            </w:r>
          </w:p>
        </w:tc>
      </w:tr>
    </w:tbl>
    <w:p w14:paraId="1F812D9C" w14:textId="77777777" w:rsidR="002D5F4D" w:rsidRPr="00353C20" w:rsidRDefault="002D5F4D" w:rsidP="002D5F4D">
      <w:pPr>
        <w:pStyle w:val="BodyText"/>
        <w:spacing w:line="274" w:lineRule="exact"/>
      </w:pPr>
    </w:p>
    <w:p w14:paraId="39BF7D08" w14:textId="77777777" w:rsidR="002D5F4D" w:rsidRPr="00353C20" w:rsidRDefault="002D5F4D" w:rsidP="002D5F4D">
      <w:pPr>
        <w:pStyle w:val="BodyText"/>
        <w:spacing w:line="274" w:lineRule="exact"/>
      </w:pPr>
    </w:p>
    <w:p w14:paraId="022C8110" w14:textId="77777777" w:rsidR="002D5F4D" w:rsidRPr="00353C20" w:rsidRDefault="002D5F4D" w:rsidP="002D5F4D">
      <w:pPr>
        <w:pStyle w:val="BodyText"/>
        <w:spacing w:line="274" w:lineRule="exact"/>
      </w:pPr>
    </w:p>
    <w:p w14:paraId="005FFE89" w14:textId="77777777" w:rsidR="002D5F4D" w:rsidRPr="00353C20" w:rsidRDefault="002D5F4D" w:rsidP="002D5F4D">
      <w:pPr>
        <w:pStyle w:val="BodyText"/>
        <w:spacing w:line="274" w:lineRule="exact"/>
      </w:pPr>
      <w:r w:rsidRPr="00353C20">
        <w:t>5.6 To retrieve the total number of 'Tie' matches in a team-wise manner</w:t>
      </w:r>
      <w:r w:rsidRPr="00353C20">
        <w:rPr>
          <w:spacing w:val="-1"/>
        </w:rPr>
        <w:t>.</w:t>
      </w:r>
    </w:p>
    <w:p w14:paraId="7DB47854" w14:textId="77777777" w:rsidR="002D5F4D" w:rsidRPr="00353C20" w:rsidRDefault="002D5F4D" w:rsidP="002D5F4D">
      <w:pPr>
        <w:pStyle w:val="BodyText"/>
        <w:spacing w:line="274" w:lineRule="exact"/>
        <w:rPr>
          <w:spacing w:val="-1"/>
        </w:rPr>
      </w:pPr>
    </w:p>
    <w:p w14:paraId="0F7925F3" w14:textId="77777777" w:rsidR="002D5F4D" w:rsidRPr="00353C20" w:rsidRDefault="002D5F4D" w:rsidP="002D5F4D">
      <w:pPr>
        <w:pStyle w:val="BodyText"/>
        <w:spacing w:line="274" w:lineRule="exact"/>
        <w:jc w:val="both"/>
      </w:pPr>
      <w:r w:rsidRPr="00353C20">
        <w:rPr>
          <w:spacing w:val="-1"/>
        </w:rPr>
        <w:t xml:space="preserve">SQL&gt; </w:t>
      </w:r>
      <w:r w:rsidRPr="00353C20">
        <w:t xml:space="preserve">SELECT </w:t>
      </w:r>
      <w:proofErr w:type="spellStart"/>
      <w:proofErr w:type="gramStart"/>
      <w:r w:rsidRPr="00353C20">
        <w:t>t.Name</w:t>
      </w:r>
      <w:proofErr w:type="spellEnd"/>
      <w:proofErr w:type="gramEnd"/>
      <w:r w:rsidRPr="00353C20">
        <w:t xml:space="preserve"> AS </w:t>
      </w:r>
      <w:proofErr w:type="spellStart"/>
      <w:r w:rsidRPr="00353C20">
        <w:t>TeamName</w:t>
      </w:r>
      <w:proofErr w:type="spellEnd"/>
      <w:r w:rsidRPr="00353C20">
        <w:t xml:space="preserve">, </w:t>
      </w:r>
      <w:proofErr w:type="gramStart"/>
      <w:r w:rsidRPr="00353C20">
        <w:t>COUNT(</w:t>
      </w:r>
      <w:proofErr w:type="gramEnd"/>
      <w:r w:rsidRPr="00353C20">
        <w:t xml:space="preserve">*) AS </w:t>
      </w:r>
      <w:proofErr w:type="spellStart"/>
      <w:r w:rsidRPr="00353C20">
        <w:t>TotalTieMatches</w:t>
      </w:r>
      <w:proofErr w:type="spellEnd"/>
      <w:r w:rsidRPr="00353C20">
        <w:t xml:space="preserve"> FROM Team </w:t>
      </w:r>
      <w:proofErr w:type="spellStart"/>
      <w:r w:rsidRPr="00353C20">
        <w:t>t</w:t>
      </w:r>
      <w:proofErr w:type="spellEnd"/>
      <w:r w:rsidRPr="00353C20">
        <w:t xml:space="preserve"> JOIN </w:t>
      </w:r>
      <w:proofErr w:type="spellStart"/>
      <w:r w:rsidRPr="00353C20">
        <w:t>Match_result</w:t>
      </w:r>
      <w:proofErr w:type="spellEnd"/>
      <w:r w:rsidRPr="00353C20">
        <w:t xml:space="preserve"> mt ON </w:t>
      </w:r>
      <w:proofErr w:type="spellStart"/>
      <w:proofErr w:type="gramStart"/>
      <w:r w:rsidRPr="00353C20">
        <w:t>t.TeamID</w:t>
      </w:r>
      <w:proofErr w:type="spellEnd"/>
      <w:proofErr w:type="gramEnd"/>
      <w:r w:rsidRPr="00353C20">
        <w:t xml:space="preserve"> = </w:t>
      </w:r>
      <w:proofErr w:type="spellStart"/>
      <w:proofErr w:type="gramStart"/>
      <w:r w:rsidRPr="00353C20">
        <w:t>mt.TeamID</w:t>
      </w:r>
      <w:proofErr w:type="spellEnd"/>
      <w:proofErr w:type="gramEnd"/>
      <w:r w:rsidRPr="00353C20">
        <w:t xml:space="preserve"> JOIN </w:t>
      </w:r>
      <w:proofErr w:type="spellStart"/>
      <w:r w:rsidRPr="00353C20">
        <w:t>Match_result</w:t>
      </w:r>
      <w:proofErr w:type="spellEnd"/>
      <w:r w:rsidRPr="00353C20">
        <w:t xml:space="preserve"> m ON </w:t>
      </w:r>
      <w:proofErr w:type="spellStart"/>
      <w:proofErr w:type="gramStart"/>
      <w:r w:rsidRPr="00353C20">
        <w:t>mt.MatchID</w:t>
      </w:r>
      <w:proofErr w:type="spellEnd"/>
      <w:proofErr w:type="gramEnd"/>
      <w:r w:rsidRPr="00353C20">
        <w:t xml:space="preserve"> = </w:t>
      </w:r>
      <w:proofErr w:type="spellStart"/>
      <w:proofErr w:type="gramStart"/>
      <w:r w:rsidRPr="00353C20">
        <w:t>m.MatchID</w:t>
      </w:r>
      <w:proofErr w:type="spellEnd"/>
      <w:proofErr w:type="gramEnd"/>
      <w:r w:rsidRPr="00353C20">
        <w:t xml:space="preserve"> WHERE </w:t>
      </w:r>
      <w:proofErr w:type="spellStart"/>
      <w:proofErr w:type="gramStart"/>
      <w:r w:rsidRPr="00353C20">
        <w:t>m.Result</w:t>
      </w:r>
      <w:proofErr w:type="spellEnd"/>
      <w:proofErr w:type="gramEnd"/>
      <w:r w:rsidRPr="00353C20">
        <w:t xml:space="preserve"> = 'Tie' GROUP BY </w:t>
      </w:r>
      <w:proofErr w:type="spellStart"/>
      <w:proofErr w:type="gramStart"/>
      <w:r w:rsidRPr="00353C20">
        <w:t>t.Name</w:t>
      </w:r>
      <w:proofErr w:type="spellEnd"/>
      <w:proofErr w:type="gramEnd"/>
      <w:r w:rsidRPr="00353C20">
        <w:t>;</w:t>
      </w:r>
    </w:p>
    <w:p w14:paraId="35B1931A" w14:textId="77777777" w:rsidR="002D5F4D" w:rsidRPr="00353C20" w:rsidRDefault="002D5F4D" w:rsidP="002D5F4D">
      <w:pPr>
        <w:pStyle w:val="BodyText"/>
        <w:spacing w:line="274" w:lineRule="exact"/>
        <w:jc w:val="both"/>
      </w:pPr>
    </w:p>
    <w:tbl>
      <w:tblPr>
        <w:tblW w:w="870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08"/>
        <w:gridCol w:w="4892"/>
      </w:tblGrid>
      <w:tr w:rsidR="002D5F4D" w:rsidRPr="00353C20" w14:paraId="0E88F935" w14:textId="77777777" w:rsidTr="00C73321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8650C48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TeamName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951D11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TotalTieMatches</w:t>
            </w:r>
            <w:proofErr w:type="spellEnd"/>
          </w:p>
        </w:tc>
      </w:tr>
      <w:tr w:rsidR="002D5F4D" w:rsidRPr="00353C20" w14:paraId="0A6BA242" w14:textId="77777777" w:rsidTr="00C73321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7CD2C8A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ROCK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326C25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1</w:t>
            </w:r>
          </w:p>
        </w:tc>
      </w:tr>
    </w:tbl>
    <w:p w14:paraId="5E3C7725" w14:textId="77777777" w:rsidR="002D5F4D" w:rsidRPr="00353C20" w:rsidRDefault="002D5F4D" w:rsidP="002D5F4D">
      <w:pPr>
        <w:pStyle w:val="BodyText"/>
        <w:spacing w:line="274" w:lineRule="exact"/>
        <w:jc w:val="both"/>
        <w:rPr>
          <w:spacing w:val="-1"/>
        </w:rPr>
      </w:pPr>
    </w:p>
    <w:p w14:paraId="50B3B6FC" w14:textId="77777777" w:rsidR="002D5F4D" w:rsidRPr="00353C20" w:rsidRDefault="002D5F4D" w:rsidP="002D5F4D">
      <w:pPr>
        <w:pStyle w:val="BodyText"/>
        <w:spacing w:line="274" w:lineRule="exact"/>
      </w:pPr>
    </w:p>
    <w:p w14:paraId="197FB4A5" w14:textId="77777777" w:rsidR="002D5F4D" w:rsidRPr="00353C20" w:rsidRDefault="002D5F4D" w:rsidP="002D5F4D">
      <w:pPr>
        <w:pStyle w:val="BodyText"/>
        <w:spacing w:line="274" w:lineRule="exact"/>
      </w:pPr>
      <w:r w:rsidRPr="00353C20">
        <w:t>5.7To retrieve the team details who won the matches.</w:t>
      </w:r>
    </w:p>
    <w:p w14:paraId="5341E246" w14:textId="77777777" w:rsidR="002D5F4D" w:rsidRPr="00353C20" w:rsidRDefault="002D5F4D" w:rsidP="002D5F4D">
      <w:pPr>
        <w:pStyle w:val="BodyText"/>
        <w:spacing w:line="274" w:lineRule="exact"/>
      </w:pPr>
    </w:p>
    <w:p w14:paraId="21928A72" w14:textId="77777777" w:rsidR="002D5F4D" w:rsidRPr="00353C20" w:rsidRDefault="002D5F4D" w:rsidP="002D5F4D">
      <w:pPr>
        <w:pStyle w:val="BodyText"/>
        <w:spacing w:line="274" w:lineRule="exact"/>
      </w:pPr>
      <w:r w:rsidRPr="00353C20">
        <w:t xml:space="preserve">SQL&gt; select * from team where </w:t>
      </w:r>
      <w:proofErr w:type="spellStart"/>
      <w:r w:rsidRPr="00353C20">
        <w:t>teamID</w:t>
      </w:r>
      <w:proofErr w:type="spellEnd"/>
      <w:r w:rsidRPr="00353C20">
        <w:t xml:space="preserve"> in (select </w:t>
      </w:r>
      <w:proofErr w:type="spellStart"/>
      <w:proofErr w:type="gramStart"/>
      <w:r w:rsidRPr="00353C20">
        <w:t>mr.teamID</w:t>
      </w:r>
      <w:proofErr w:type="spellEnd"/>
      <w:proofErr w:type="gramEnd"/>
      <w:r w:rsidRPr="00353C20">
        <w:t xml:space="preserve"> from </w:t>
      </w:r>
      <w:proofErr w:type="spellStart"/>
      <w:r w:rsidRPr="00353C20">
        <w:t>match_result</w:t>
      </w:r>
      <w:proofErr w:type="spellEnd"/>
      <w:r w:rsidRPr="00353C20">
        <w:t xml:space="preserve"> </w:t>
      </w:r>
      <w:proofErr w:type="spellStart"/>
      <w:r w:rsidRPr="00353C20">
        <w:t>mr</w:t>
      </w:r>
      <w:proofErr w:type="spellEnd"/>
      <w:r w:rsidRPr="00353C20">
        <w:t xml:space="preserve"> left join team t on </w:t>
      </w:r>
      <w:proofErr w:type="spellStart"/>
      <w:proofErr w:type="gramStart"/>
      <w:r w:rsidRPr="00353C20">
        <w:t>mr.teamId</w:t>
      </w:r>
      <w:proofErr w:type="spellEnd"/>
      <w:r w:rsidRPr="00353C20">
        <w:t>=</w:t>
      </w:r>
      <w:proofErr w:type="spellStart"/>
      <w:r w:rsidRPr="00353C20">
        <w:t>t.teamID</w:t>
      </w:r>
      <w:proofErr w:type="spellEnd"/>
      <w:proofErr w:type="gramEnd"/>
      <w:r w:rsidRPr="00353C20">
        <w:t xml:space="preserve"> where </w:t>
      </w:r>
      <w:proofErr w:type="spellStart"/>
      <w:proofErr w:type="gramStart"/>
      <w:r w:rsidRPr="00353C20">
        <w:t>mr.result</w:t>
      </w:r>
      <w:proofErr w:type="spellEnd"/>
      <w:proofErr w:type="gramEnd"/>
      <w:r w:rsidRPr="00353C20">
        <w:t>='Win');</w:t>
      </w:r>
    </w:p>
    <w:p w14:paraId="0DD60A4A" w14:textId="77777777" w:rsidR="002D5F4D" w:rsidRPr="00353C20" w:rsidRDefault="002D5F4D" w:rsidP="002D5F4D">
      <w:pPr>
        <w:pStyle w:val="BodyText"/>
        <w:spacing w:line="274" w:lineRule="exact"/>
      </w:pPr>
    </w:p>
    <w:tbl>
      <w:tblPr>
        <w:tblW w:w="9931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9"/>
        <w:gridCol w:w="1369"/>
        <w:gridCol w:w="2173"/>
        <w:gridCol w:w="2037"/>
        <w:gridCol w:w="2793"/>
      </w:tblGrid>
      <w:tr w:rsidR="002D5F4D" w:rsidRPr="00353C20" w14:paraId="7FFAB93A" w14:textId="77777777" w:rsidTr="00C73321">
        <w:trPr>
          <w:trHeight w:val="696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755684F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TeamID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8F9E1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BoardID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B03703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3B4E7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Coach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3D5BE1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Captain</w:t>
            </w:r>
          </w:p>
        </w:tc>
      </w:tr>
      <w:tr w:rsidR="002D5F4D" w:rsidRPr="00353C20" w14:paraId="5EF4C0E2" w14:textId="77777777" w:rsidTr="00C73321">
        <w:trPr>
          <w:trHeight w:val="696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0A0D4E3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CCB01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13FB2E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BID01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97F113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ABS EXPRESS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0825D1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G.</w:t>
            </w:r>
            <w:proofErr w:type="gramStart"/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D.RAMESH</w:t>
            </w:r>
            <w:proofErr w:type="gramEnd"/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9F9A72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SAMPATH KUMAR</w:t>
            </w:r>
          </w:p>
        </w:tc>
      </w:tr>
      <w:tr w:rsidR="002D5F4D" w:rsidRPr="00353C20" w14:paraId="7A154EF5" w14:textId="77777777" w:rsidTr="00C73321">
        <w:trPr>
          <w:trHeight w:val="696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E988427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12B52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BID02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BC125A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ANGRY BARD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18CC4D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TOM BABU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629C5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CINIL JOHN</w:t>
            </w:r>
          </w:p>
        </w:tc>
      </w:tr>
      <w:tr w:rsidR="002D5F4D" w:rsidRPr="00353C20" w14:paraId="5CD14F72" w14:textId="77777777" w:rsidTr="00C73321">
        <w:trPr>
          <w:trHeight w:val="696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E830F9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TRICB01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FA77DD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BID04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D528DC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ROCK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8D5605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proofErr w:type="gramStart"/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K.PAUL</w:t>
            </w:r>
            <w:proofErr w:type="gramEnd"/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29A5FA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proofErr w:type="gramStart"/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K.MUTHU</w:t>
            </w:r>
            <w:proofErr w:type="gramEnd"/>
          </w:p>
        </w:tc>
      </w:tr>
    </w:tbl>
    <w:p w14:paraId="64E1AA45" w14:textId="77777777" w:rsidR="002D5F4D" w:rsidRPr="00353C20" w:rsidRDefault="002D5F4D" w:rsidP="002D5F4D">
      <w:pPr>
        <w:pStyle w:val="BodyText"/>
        <w:spacing w:line="274" w:lineRule="exact"/>
      </w:pPr>
    </w:p>
    <w:p w14:paraId="404DFB73" w14:textId="77777777" w:rsidR="002D5F4D" w:rsidRPr="00353C20" w:rsidRDefault="002D5F4D" w:rsidP="002D5F4D">
      <w:pPr>
        <w:pStyle w:val="BodyText"/>
        <w:widowControl w:val="0"/>
        <w:numPr>
          <w:ilvl w:val="1"/>
          <w:numId w:val="17"/>
        </w:numPr>
        <w:autoSpaceDE w:val="0"/>
        <w:autoSpaceDN w:val="0"/>
        <w:spacing w:after="0" w:line="274" w:lineRule="exact"/>
      </w:pPr>
      <w:r w:rsidRPr="00353C20">
        <w:t>To retrieve players and match details of players who are above 25 years old.</w:t>
      </w:r>
    </w:p>
    <w:p w14:paraId="0AB43137" w14:textId="77777777" w:rsidR="002D5F4D" w:rsidRPr="00353C20" w:rsidRDefault="002D5F4D" w:rsidP="002D5F4D">
      <w:pPr>
        <w:pStyle w:val="BodyText"/>
        <w:spacing w:line="274" w:lineRule="exact"/>
      </w:pPr>
    </w:p>
    <w:p w14:paraId="3DD0B491" w14:textId="77777777" w:rsidR="002D5F4D" w:rsidRPr="00353C20" w:rsidRDefault="002D5F4D" w:rsidP="002D5F4D">
      <w:pPr>
        <w:pStyle w:val="BodyText"/>
        <w:spacing w:line="274" w:lineRule="exact"/>
        <w:jc w:val="both"/>
      </w:pPr>
      <w:r w:rsidRPr="00353C20">
        <w:lastRenderedPageBreak/>
        <w:t xml:space="preserve">SQL&gt; SELECT </w:t>
      </w:r>
      <w:proofErr w:type="spellStart"/>
      <w:proofErr w:type="gramStart"/>
      <w:r w:rsidRPr="00353C20">
        <w:t>p.PlayerID</w:t>
      </w:r>
      <w:proofErr w:type="spellEnd"/>
      <w:proofErr w:type="gramEnd"/>
      <w:r w:rsidRPr="00353C20">
        <w:t xml:space="preserve">, </w:t>
      </w:r>
      <w:proofErr w:type="spellStart"/>
      <w:proofErr w:type="gramStart"/>
      <w:r w:rsidRPr="00353C20">
        <w:t>p.FName</w:t>
      </w:r>
      <w:proofErr w:type="spellEnd"/>
      <w:proofErr w:type="gramEnd"/>
      <w:r w:rsidRPr="00353C20">
        <w:t xml:space="preserve"> AS </w:t>
      </w:r>
      <w:proofErr w:type="spellStart"/>
      <w:r w:rsidRPr="00353C20">
        <w:t>PlayerName</w:t>
      </w:r>
      <w:proofErr w:type="spellEnd"/>
      <w:r w:rsidRPr="00353C20">
        <w:t xml:space="preserve">, </w:t>
      </w:r>
      <w:proofErr w:type="spellStart"/>
      <w:proofErr w:type="gramStart"/>
      <w:r w:rsidRPr="00353C20">
        <w:t>p.Age</w:t>
      </w:r>
      <w:proofErr w:type="spellEnd"/>
      <w:proofErr w:type="gramEnd"/>
      <w:r w:rsidRPr="00353C20">
        <w:t xml:space="preserve">, </w:t>
      </w:r>
      <w:proofErr w:type="spellStart"/>
      <w:proofErr w:type="gramStart"/>
      <w:r w:rsidRPr="00353C20">
        <w:t>m.MatchID</w:t>
      </w:r>
      <w:proofErr w:type="spellEnd"/>
      <w:proofErr w:type="gramEnd"/>
      <w:r w:rsidRPr="00353C20">
        <w:t xml:space="preserve">, </w:t>
      </w:r>
      <w:proofErr w:type="spellStart"/>
      <w:proofErr w:type="gramStart"/>
      <w:r w:rsidRPr="00353C20">
        <w:t>m.match</w:t>
      </w:r>
      <w:proofErr w:type="gramEnd"/>
      <w:r w:rsidRPr="00353C20">
        <w:t>_Date</w:t>
      </w:r>
      <w:proofErr w:type="spellEnd"/>
      <w:r w:rsidRPr="00353C20">
        <w:t xml:space="preserve">, </w:t>
      </w:r>
      <w:proofErr w:type="gramStart"/>
      <w:r w:rsidRPr="00353C20">
        <w:t>m.Time</w:t>
      </w:r>
      <w:proofErr w:type="gramEnd"/>
      <w:r w:rsidRPr="00353C20">
        <w:t xml:space="preserve">1, </w:t>
      </w:r>
      <w:proofErr w:type="spellStart"/>
      <w:proofErr w:type="gramStart"/>
      <w:r w:rsidRPr="00353C20">
        <w:t>m.Result</w:t>
      </w:r>
      <w:proofErr w:type="spellEnd"/>
      <w:proofErr w:type="gramEnd"/>
      <w:r w:rsidRPr="00353C20">
        <w:t xml:space="preserve"> FROM Player p, match m where </w:t>
      </w:r>
      <w:proofErr w:type="spellStart"/>
      <w:proofErr w:type="gramStart"/>
      <w:r w:rsidRPr="00353C20">
        <w:t>p.playerID</w:t>
      </w:r>
      <w:proofErr w:type="spellEnd"/>
      <w:proofErr w:type="gramEnd"/>
      <w:r w:rsidRPr="00353C20">
        <w:t xml:space="preserve"> </w:t>
      </w:r>
      <w:proofErr w:type="gramStart"/>
      <w:r w:rsidRPr="00353C20">
        <w:t>in(</w:t>
      </w:r>
      <w:proofErr w:type="gramEnd"/>
      <w:r w:rsidRPr="00353C20">
        <w:t xml:space="preserve">select </w:t>
      </w:r>
      <w:proofErr w:type="spellStart"/>
      <w:r w:rsidRPr="00353C20">
        <w:t>playerID</w:t>
      </w:r>
      <w:proofErr w:type="spellEnd"/>
      <w:r w:rsidRPr="00353C20">
        <w:t xml:space="preserve"> from player where age&gt;25);</w:t>
      </w:r>
    </w:p>
    <w:p w14:paraId="0AABF140" w14:textId="77777777" w:rsidR="002D5F4D" w:rsidRPr="00353C20" w:rsidRDefault="002D5F4D" w:rsidP="002D5F4D">
      <w:pPr>
        <w:pStyle w:val="BodyText"/>
        <w:spacing w:line="274" w:lineRule="exact"/>
        <w:jc w:val="both"/>
      </w:pPr>
    </w:p>
    <w:tbl>
      <w:tblPr>
        <w:tblW w:w="9304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4"/>
        <w:gridCol w:w="1564"/>
        <w:gridCol w:w="664"/>
        <w:gridCol w:w="1219"/>
        <w:gridCol w:w="1647"/>
        <w:gridCol w:w="928"/>
        <w:gridCol w:w="1938"/>
      </w:tblGrid>
      <w:tr w:rsidR="002D5F4D" w:rsidRPr="00353C20" w14:paraId="5AB31482" w14:textId="77777777" w:rsidTr="00C73321">
        <w:trPr>
          <w:trHeight w:val="1226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152DE2C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PlayerID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22011E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PlayerName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91D283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Age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45BF23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MatchID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C26980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Match_Date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56076E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Time1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67B5B8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Result</w:t>
            </w:r>
          </w:p>
        </w:tc>
      </w:tr>
      <w:tr w:rsidR="002D5F4D" w:rsidRPr="00353C20" w14:paraId="324254B2" w14:textId="77777777" w:rsidTr="00C73321">
        <w:trPr>
          <w:trHeight w:val="1265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326A6B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D61B50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Raj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E29052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27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C785D5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M01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6639BC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22-JUN-2022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C1B6C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1.3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8E46E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TCB01 - WIN</w:t>
            </w:r>
          </w:p>
        </w:tc>
      </w:tr>
      <w:tr w:rsidR="002D5F4D" w:rsidRPr="00353C20" w14:paraId="1BE3FAB6" w14:textId="77777777" w:rsidTr="00C73321">
        <w:trPr>
          <w:trHeight w:val="1265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5B80F86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385FDE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Raj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C2BFD6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27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4635B5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M02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8726BC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22-JUN-2022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E5ED2A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C8294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CCB01 - WIN</w:t>
            </w:r>
          </w:p>
        </w:tc>
      </w:tr>
      <w:tr w:rsidR="002D5F4D" w:rsidRPr="00353C20" w14:paraId="14E672CC" w14:textId="77777777" w:rsidTr="00C73321">
        <w:trPr>
          <w:trHeight w:val="1265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415C5E7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55E1B9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Raj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C12F87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27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492629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M03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49BDBF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24-JUN-2022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0133D5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2E5E5A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TCB01 - WIN</w:t>
            </w:r>
          </w:p>
        </w:tc>
      </w:tr>
      <w:tr w:rsidR="002D5F4D" w:rsidRPr="00353C20" w14:paraId="08C323CD" w14:textId="77777777" w:rsidTr="00C73321">
        <w:trPr>
          <w:trHeight w:val="1306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7CEB640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32B3A9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Raj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22F7E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27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8DBB9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M04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61F063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25-JUN-2022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4FD4B7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A046A5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TRICB01 - WIN</w:t>
            </w:r>
          </w:p>
        </w:tc>
      </w:tr>
      <w:tr w:rsidR="002D5F4D" w:rsidRPr="00353C20" w14:paraId="5A73FFEA" w14:textId="77777777" w:rsidTr="00C73321">
        <w:trPr>
          <w:trHeight w:val="1265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1412CB0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5C4522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Raj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D52A73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27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CA7CC7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M05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21DA01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04-APR-2023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B50791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7.3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F03026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Tie</w:t>
            </w:r>
          </w:p>
        </w:tc>
      </w:tr>
    </w:tbl>
    <w:p w14:paraId="2F2D933E" w14:textId="77777777" w:rsidR="002D5F4D" w:rsidRPr="00353C20" w:rsidRDefault="002D5F4D" w:rsidP="002D5F4D">
      <w:pPr>
        <w:pStyle w:val="BodyText"/>
        <w:spacing w:line="274" w:lineRule="exact"/>
        <w:jc w:val="both"/>
      </w:pPr>
    </w:p>
    <w:p w14:paraId="02768632" w14:textId="77777777" w:rsidR="002D5F4D" w:rsidRPr="00353C20" w:rsidRDefault="002D5F4D" w:rsidP="002D5F4D">
      <w:pPr>
        <w:pStyle w:val="BodyText"/>
        <w:spacing w:line="274" w:lineRule="exact"/>
      </w:pPr>
    </w:p>
    <w:p w14:paraId="1806E962" w14:textId="77777777" w:rsidR="002D5F4D" w:rsidRPr="00353C20" w:rsidRDefault="002D5F4D" w:rsidP="002D5F4D">
      <w:pPr>
        <w:pStyle w:val="BodyText"/>
        <w:widowControl w:val="0"/>
        <w:numPr>
          <w:ilvl w:val="1"/>
          <w:numId w:val="17"/>
        </w:numPr>
        <w:autoSpaceDE w:val="0"/>
        <w:autoSpaceDN w:val="0"/>
        <w:spacing w:after="0" w:line="274" w:lineRule="exact"/>
      </w:pPr>
      <w:r w:rsidRPr="00353C20">
        <w:t>To retrieve the details of Team who have not played any matches.</w:t>
      </w:r>
    </w:p>
    <w:p w14:paraId="5C341770" w14:textId="77777777" w:rsidR="002D5F4D" w:rsidRPr="00353C20" w:rsidRDefault="002D5F4D" w:rsidP="002D5F4D">
      <w:pPr>
        <w:pStyle w:val="BodyText"/>
        <w:spacing w:line="274" w:lineRule="exact"/>
      </w:pPr>
    </w:p>
    <w:p w14:paraId="5574156D" w14:textId="77777777" w:rsidR="002D5F4D" w:rsidRPr="00353C20" w:rsidRDefault="002D5F4D" w:rsidP="002D5F4D">
      <w:pPr>
        <w:jc w:val="both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SQL&gt; select * from team where </w:t>
      </w:r>
      <w:proofErr w:type="spellStart"/>
      <w:r w:rsidRPr="00353C20">
        <w:rPr>
          <w:rFonts w:ascii="Times New Roman" w:hAnsi="Times New Roman" w:cs="Times New Roman"/>
          <w:szCs w:val="24"/>
        </w:rPr>
        <w:t>teamID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not </w:t>
      </w:r>
      <w:proofErr w:type="gramStart"/>
      <w:r w:rsidRPr="00353C20">
        <w:rPr>
          <w:rFonts w:ascii="Times New Roman" w:hAnsi="Times New Roman" w:cs="Times New Roman"/>
          <w:szCs w:val="24"/>
        </w:rPr>
        <w:t>in(</w:t>
      </w:r>
      <w:proofErr w:type="gramEnd"/>
      <w:r w:rsidRPr="00353C20">
        <w:rPr>
          <w:rFonts w:ascii="Times New Roman" w:hAnsi="Times New Roman" w:cs="Times New Roman"/>
          <w:szCs w:val="24"/>
        </w:rPr>
        <w:t xml:space="preserve">select </w:t>
      </w:r>
      <w:proofErr w:type="spellStart"/>
      <w:r w:rsidRPr="00353C20">
        <w:rPr>
          <w:rFonts w:ascii="Times New Roman" w:hAnsi="Times New Roman" w:cs="Times New Roman"/>
          <w:szCs w:val="24"/>
        </w:rPr>
        <w:t>teamid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from match Union select </w:t>
      </w:r>
      <w:proofErr w:type="spellStart"/>
      <w:r w:rsidRPr="00353C20">
        <w:rPr>
          <w:rFonts w:ascii="Times New Roman" w:hAnsi="Times New Roman" w:cs="Times New Roman"/>
          <w:szCs w:val="24"/>
        </w:rPr>
        <w:t>playerId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from match);</w:t>
      </w:r>
    </w:p>
    <w:tbl>
      <w:tblPr>
        <w:tblW w:w="9793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1"/>
        <w:gridCol w:w="1396"/>
        <w:gridCol w:w="1689"/>
        <w:gridCol w:w="2688"/>
        <w:gridCol w:w="2509"/>
      </w:tblGrid>
      <w:tr w:rsidR="002D5F4D" w:rsidRPr="00353C20" w14:paraId="6C22EBC6" w14:textId="77777777" w:rsidTr="00C73321">
        <w:trPr>
          <w:trHeight w:val="639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166EC75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lastRenderedPageBreak/>
              <w:t>TeamID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8A39FE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BoardID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DF97EC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D3F99F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Coach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1C2E23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Captain</w:t>
            </w:r>
          </w:p>
        </w:tc>
      </w:tr>
      <w:tr w:rsidR="002D5F4D" w:rsidRPr="00353C20" w14:paraId="4B794A7F" w14:textId="77777777" w:rsidTr="00C73321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2BBFCE6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VCB01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E1C1A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BID03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CFAD36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RAINBOW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34E6A1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proofErr w:type="gramStart"/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S.RAJESHKUMAR</w:t>
            </w:r>
            <w:proofErr w:type="gramEnd"/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808BA0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MANIMARAN</w:t>
            </w:r>
          </w:p>
        </w:tc>
      </w:tr>
      <w:tr w:rsidR="002D5F4D" w:rsidRPr="00353C20" w14:paraId="383F00EA" w14:textId="77777777" w:rsidTr="00C73321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72BCE05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MCB01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8B4E2A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BID05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426B8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PANTHER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235AA8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SARAVANAN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599F3E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proofErr w:type="gramStart"/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R.SUNILKUMAR</w:t>
            </w:r>
            <w:proofErr w:type="gramEnd"/>
          </w:p>
        </w:tc>
      </w:tr>
      <w:tr w:rsidR="002D5F4D" w:rsidRPr="00353C20" w14:paraId="07E82501" w14:textId="77777777" w:rsidTr="00C73321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412E05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TUCB01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35EA9C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BID06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763D90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THUNDER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247D75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D ALEX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ED9132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BARATHI</w:t>
            </w:r>
          </w:p>
        </w:tc>
      </w:tr>
      <w:tr w:rsidR="002D5F4D" w:rsidRPr="00353C20" w14:paraId="3ACAB74B" w14:textId="77777777" w:rsidTr="00C73321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FE03D59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TICB01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9E830F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BID08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169683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KINGS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99050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D ANAND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634E96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MATHAN</w:t>
            </w:r>
          </w:p>
        </w:tc>
      </w:tr>
    </w:tbl>
    <w:p w14:paraId="0DE69A2E" w14:textId="77777777" w:rsidR="002D5F4D" w:rsidRPr="00353C20" w:rsidRDefault="002D5F4D" w:rsidP="002D5F4D">
      <w:pPr>
        <w:jc w:val="both"/>
        <w:rPr>
          <w:rFonts w:ascii="Times New Roman" w:hAnsi="Times New Roman" w:cs="Times New Roman"/>
          <w:szCs w:val="24"/>
        </w:rPr>
      </w:pPr>
    </w:p>
    <w:p w14:paraId="62B599B2" w14:textId="77777777" w:rsidR="002D5F4D" w:rsidRPr="00353C20" w:rsidRDefault="002D5F4D" w:rsidP="002D5F4D">
      <w:pPr>
        <w:pStyle w:val="ListParagraph"/>
        <w:widowControl w:val="0"/>
        <w:numPr>
          <w:ilvl w:val="1"/>
          <w:numId w:val="17"/>
        </w:numPr>
        <w:tabs>
          <w:tab w:val="left" w:pos="876"/>
        </w:tabs>
        <w:autoSpaceDE w:val="0"/>
        <w:autoSpaceDN w:val="0"/>
        <w:spacing w:before="4" w:after="0" w:line="275" w:lineRule="exact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To retrieve the </w:t>
      </w:r>
      <w:proofErr w:type="spellStart"/>
      <w:r w:rsidRPr="00353C20">
        <w:rPr>
          <w:rFonts w:ascii="Times New Roman" w:hAnsi="Times New Roman" w:cs="Times New Roman"/>
          <w:szCs w:val="24"/>
        </w:rPr>
        <w:t>teamid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353C20">
        <w:rPr>
          <w:rFonts w:ascii="Times New Roman" w:hAnsi="Times New Roman" w:cs="Times New Roman"/>
          <w:szCs w:val="24"/>
        </w:rPr>
        <w:t>boardid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353C20">
        <w:rPr>
          <w:rFonts w:ascii="Times New Roman" w:hAnsi="Times New Roman" w:cs="Times New Roman"/>
          <w:szCs w:val="24"/>
        </w:rPr>
        <w:t>teamname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, and </w:t>
      </w:r>
      <w:proofErr w:type="spellStart"/>
      <w:r w:rsidRPr="00353C20">
        <w:rPr>
          <w:rFonts w:ascii="Times New Roman" w:hAnsi="Times New Roman" w:cs="Times New Roman"/>
          <w:szCs w:val="24"/>
        </w:rPr>
        <w:t>playername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for a particular </w:t>
      </w:r>
      <w:proofErr w:type="spellStart"/>
      <w:r w:rsidRPr="00353C20">
        <w:rPr>
          <w:rFonts w:ascii="Times New Roman" w:hAnsi="Times New Roman" w:cs="Times New Roman"/>
          <w:szCs w:val="24"/>
        </w:rPr>
        <w:t>playerid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given.</w:t>
      </w:r>
    </w:p>
    <w:p w14:paraId="6BD62A56" w14:textId="77777777" w:rsidR="002D5F4D" w:rsidRPr="00353C20" w:rsidRDefault="002D5F4D" w:rsidP="002D5F4D">
      <w:pPr>
        <w:jc w:val="both"/>
        <w:rPr>
          <w:rFonts w:ascii="Times New Roman" w:hAnsi="Times New Roman" w:cs="Times New Roman"/>
          <w:szCs w:val="24"/>
        </w:rPr>
      </w:pPr>
    </w:p>
    <w:p w14:paraId="12231BEF" w14:textId="77777777" w:rsidR="002D5F4D" w:rsidRPr="00353C20" w:rsidRDefault="002D5F4D" w:rsidP="002D5F4D">
      <w:pPr>
        <w:jc w:val="both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SQL&gt; SELECT </w:t>
      </w:r>
      <w:proofErr w:type="spellStart"/>
      <w:proofErr w:type="gramStart"/>
      <w:r w:rsidRPr="00353C20">
        <w:rPr>
          <w:rFonts w:ascii="Times New Roman" w:hAnsi="Times New Roman" w:cs="Times New Roman"/>
          <w:szCs w:val="24"/>
        </w:rPr>
        <w:t>t.teamid</w:t>
      </w:r>
      <w:proofErr w:type="spellEnd"/>
      <w:proofErr w:type="gramEnd"/>
      <w:r w:rsidRPr="00353C20">
        <w:rPr>
          <w:rFonts w:ascii="Times New Roman" w:hAnsi="Times New Roman" w:cs="Times New Roman"/>
          <w:szCs w:val="24"/>
        </w:rPr>
        <w:t xml:space="preserve">, </w:t>
      </w:r>
      <w:proofErr w:type="spellStart"/>
      <w:proofErr w:type="gramStart"/>
      <w:r w:rsidRPr="00353C20">
        <w:rPr>
          <w:rFonts w:ascii="Times New Roman" w:hAnsi="Times New Roman" w:cs="Times New Roman"/>
          <w:szCs w:val="24"/>
        </w:rPr>
        <w:t>t.boardid</w:t>
      </w:r>
      <w:proofErr w:type="spellEnd"/>
      <w:proofErr w:type="gramEnd"/>
      <w:r w:rsidRPr="00353C20">
        <w:rPr>
          <w:rFonts w:ascii="Times New Roman" w:hAnsi="Times New Roman" w:cs="Times New Roman"/>
          <w:szCs w:val="24"/>
        </w:rPr>
        <w:t xml:space="preserve">, t.name, </w:t>
      </w:r>
      <w:proofErr w:type="spellStart"/>
      <w:proofErr w:type="gramStart"/>
      <w:r w:rsidRPr="00353C20">
        <w:rPr>
          <w:rFonts w:ascii="Times New Roman" w:hAnsi="Times New Roman" w:cs="Times New Roman"/>
          <w:szCs w:val="24"/>
        </w:rPr>
        <w:t>p.fname</w:t>
      </w:r>
      <w:proofErr w:type="spellEnd"/>
      <w:proofErr w:type="gramEnd"/>
      <w:r w:rsidRPr="00353C20">
        <w:rPr>
          <w:rFonts w:ascii="Times New Roman" w:hAnsi="Times New Roman" w:cs="Times New Roman"/>
          <w:szCs w:val="24"/>
        </w:rPr>
        <w:t xml:space="preserve"> FROM team </w:t>
      </w:r>
      <w:proofErr w:type="spellStart"/>
      <w:r w:rsidRPr="00353C20">
        <w:rPr>
          <w:rFonts w:ascii="Times New Roman" w:hAnsi="Times New Roman" w:cs="Times New Roman"/>
          <w:szCs w:val="24"/>
        </w:rPr>
        <w:t>t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JOIN player p ON </w:t>
      </w:r>
      <w:proofErr w:type="spellStart"/>
      <w:proofErr w:type="gramStart"/>
      <w:r w:rsidRPr="00353C20">
        <w:rPr>
          <w:rFonts w:ascii="Times New Roman" w:hAnsi="Times New Roman" w:cs="Times New Roman"/>
          <w:szCs w:val="24"/>
        </w:rPr>
        <w:t>t.teamid</w:t>
      </w:r>
      <w:proofErr w:type="spellEnd"/>
      <w:proofErr w:type="gramEnd"/>
      <w:r w:rsidRPr="00353C20">
        <w:rPr>
          <w:rFonts w:ascii="Times New Roman" w:hAnsi="Times New Roman" w:cs="Times New Roman"/>
          <w:szCs w:val="24"/>
        </w:rPr>
        <w:t xml:space="preserve"> = </w:t>
      </w:r>
      <w:proofErr w:type="spellStart"/>
      <w:proofErr w:type="gramStart"/>
      <w:r w:rsidRPr="00353C20">
        <w:rPr>
          <w:rFonts w:ascii="Times New Roman" w:hAnsi="Times New Roman" w:cs="Times New Roman"/>
          <w:szCs w:val="24"/>
        </w:rPr>
        <w:t>p.teamid</w:t>
      </w:r>
      <w:proofErr w:type="spellEnd"/>
      <w:proofErr w:type="gramEnd"/>
      <w:r w:rsidRPr="00353C20">
        <w:rPr>
          <w:rFonts w:ascii="Times New Roman" w:hAnsi="Times New Roman" w:cs="Times New Roman"/>
          <w:szCs w:val="24"/>
        </w:rPr>
        <w:t xml:space="preserve"> WHERE </w:t>
      </w:r>
      <w:proofErr w:type="spellStart"/>
      <w:proofErr w:type="gramStart"/>
      <w:r w:rsidRPr="00353C20">
        <w:rPr>
          <w:rFonts w:ascii="Times New Roman" w:hAnsi="Times New Roman" w:cs="Times New Roman"/>
          <w:szCs w:val="24"/>
        </w:rPr>
        <w:t>p.playerid</w:t>
      </w:r>
      <w:proofErr w:type="spellEnd"/>
      <w:proofErr w:type="gramEnd"/>
      <w:r w:rsidRPr="00353C20">
        <w:rPr>
          <w:rFonts w:ascii="Times New Roman" w:hAnsi="Times New Roman" w:cs="Times New Roman"/>
          <w:szCs w:val="24"/>
        </w:rPr>
        <w:t xml:space="preserve"> = '66';</w:t>
      </w:r>
    </w:p>
    <w:tbl>
      <w:tblPr>
        <w:tblW w:w="9452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3"/>
        <w:gridCol w:w="2290"/>
        <w:gridCol w:w="2769"/>
        <w:gridCol w:w="1970"/>
      </w:tblGrid>
      <w:tr w:rsidR="002D5F4D" w:rsidRPr="00353C20" w14:paraId="7229064B" w14:textId="77777777" w:rsidTr="00C73321">
        <w:trPr>
          <w:trHeight w:val="664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7F34882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TeamID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31954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BoardID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383D1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8BE6F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FName</w:t>
            </w:r>
          </w:p>
        </w:tc>
      </w:tr>
      <w:tr w:rsidR="002D5F4D" w:rsidRPr="00353C20" w14:paraId="6F3684E9" w14:textId="77777777" w:rsidTr="00C73321">
        <w:trPr>
          <w:trHeight w:val="649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AE366A8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VCB01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E5F4CC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BID03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ED3809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RAINBOW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8B89E8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Ganesh</w:t>
            </w:r>
          </w:p>
        </w:tc>
      </w:tr>
    </w:tbl>
    <w:p w14:paraId="1995D39C" w14:textId="77777777" w:rsidR="002D5F4D" w:rsidRPr="00353C20" w:rsidRDefault="002D5F4D" w:rsidP="002D5F4D">
      <w:pPr>
        <w:jc w:val="both"/>
        <w:rPr>
          <w:rFonts w:ascii="Times New Roman" w:hAnsi="Times New Roman" w:cs="Times New Roman"/>
          <w:szCs w:val="24"/>
        </w:rPr>
      </w:pPr>
    </w:p>
    <w:p w14:paraId="23E3CFFB" w14:textId="77777777" w:rsidR="002D5F4D" w:rsidRPr="00353C20" w:rsidRDefault="002D5F4D" w:rsidP="002D5F4D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Result:</w:t>
      </w:r>
    </w:p>
    <w:p w14:paraId="75AE8E85" w14:textId="77777777" w:rsidR="002D5F4D" w:rsidRPr="00353C20" w:rsidRDefault="002D5F4D" w:rsidP="002D5F4D">
      <w:pPr>
        <w:rPr>
          <w:rFonts w:ascii="Times New Roman" w:hAnsi="Times New Roman" w:cs="Times New Roman"/>
          <w:szCs w:val="24"/>
        </w:rPr>
      </w:pPr>
      <w:proofErr w:type="gramStart"/>
      <w:r w:rsidRPr="00353C20">
        <w:rPr>
          <w:rFonts w:ascii="Times New Roman" w:hAnsi="Times New Roman" w:cs="Times New Roman"/>
          <w:szCs w:val="24"/>
        </w:rPr>
        <w:t>Thus</w:t>
      </w:r>
      <w:proofErr w:type="gramEnd"/>
      <w:r w:rsidRPr="00353C20">
        <w:rPr>
          <w:rFonts w:ascii="Times New Roman" w:hAnsi="Times New Roman" w:cs="Times New Roman"/>
          <w:szCs w:val="24"/>
        </w:rPr>
        <w:t xml:space="preserve"> the query using </w:t>
      </w:r>
      <w:r w:rsidRPr="00353C20">
        <w:rPr>
          <w:rFonts w:ascii="Times New Roman" w:hAnsi="Times New Roman" w:cs="Times New Roman"/>
          <w:bCs/>
          <w:szCs w:val="24"/>
        </w:rPr>
        <w:t>Join Queries, equivalent, and/or recursive queries</w:t>
      </w:r>
      <w:r w:rsidRPr="00353C20">
        <w:rPr>
          <w:rFonts w:ascii="Times New Roman" w:hAnsi="Times New Roman" w:cs="Times New Roman"/>
          <w:szCs w:val="24"/>
        </w:rPr>
        <w:t xml:space="preserve"> has been done successfully.</w:t>
      </w:r>
    </w:p>
    <w:p w14:paraId="352AC183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444E9B34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16A4E0DA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4E52BF32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577DBD40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0DD22329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519B8661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567F10B4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63B09E95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09C0A821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3EFE9FFA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494C172E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072225FE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4418326D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6F535F6E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6C80E503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Result:</w:t>
      </w:r>
    </w:p>
    <w:p w14:paraId="27DE8D37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  <w:proofErr w:type="gramStart"/>
      <w:r w:rsidRPr="00353C20">
        <w:rPr>
          <w:rFonts w:ascii="Times New Roman" w:hAnsi="Times New Roman" w:cs="Times New Roman"/>
          <w:szCs w:val="24"/>
        </w:rPr>
        <w:t>Thus</w:t>
      </w:r>
      <w:proofErr w:type="gramEnd"/>
      <w:r w:rsidRPr="00353C20">
        <w:rPr>
          <w:rFonts w:ascii="Times New Roman" w:hAnsi="Times New Roman" w:cs="Times New Roman"/>
          <w:szCs w:val="24"/>
        </w:rPr>
        <w:t xml:space="preserve"> the query using joins and writing subqueries has been done successfully.</w:t>
      </w:r>
    </w:p>
    <w:p w14:paraId="2183E836" w14:textId="77777777" w:rsidR="00B831C4" w:rsidRDefault="00B831C4" w:rsidP="00CA4A3E">
      <w:pPr>
        <w:jc w:val="center"/>
      </w:pPr>
    </w:p>
    <w:sectPr w:rsidR="00B831C4"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86C288" w14:textId="77777777" w:rsidR="00413226" w:rsidRDefault="00413226">
      <w:pPr>
        <w:spacing w:line="240" w:lineRule="auto"/>
      </w:pPr>
      <w:r>
        <w:separator/>
      </w:r>
    </w:p>
  </w:endnote>
  <w:endnote w:type="continuationSeparator" w:id="0">
    <w:p w14:paraId="6132C33E" w14:textId="77777777" w:rsidR="00413226" w:rsidRDefault="004132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D7AF6" w14:textId="77777777" w:rsidR="00B831C4" w:rsidRDefault="00000000">
    <w:pPr>
      <w:pStyle w:val="Footer"/>
    </w:pPr>
    <w:r>
      <w:rPr>
        <w:noProof/>
        <w:color w:val="4F81BD" w:themeColor="accent1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6E54802" wp14:editId="75082102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 xmlns:wpsCustomData="http://www.wps.cn/officeDocument/2013/wpsCustomData">
          <w:pict>
            <v:rect id="Rectangle 247" o:spid="_x0000_s1026" o:spt="1" style="position:absolute;left:0pt;height:750.3pt;width:579.9pt;mso-position-horizontal:center;mso-position-horizontal-relative:page;mso-position-vertical:center;mso-position-vertical-relative:page;z-index:251661312;v-text-anchor:middle;mso-width-relative:page;mso-height-relative:page;mso-width-percent:950;mso-height-percent:950;" filled="f" stroked="t" coordsize="21600,21600" o:gfxdata="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9uG4jNcAAAAHAQAADwAAAAAAAAABACAAAAAiAAAAZHJzL2Rvd25yZXYueG1s&#10;UEsBAhQAFAAAAAgAh07iQKvvFBRrAgAA3gQAAA4AAAAAAAAAAQAgAAAAJgEAAGRycy9lMm9Eb2Mu&#10;eG1sUEsFBgAAAAAGAAYAWQEAAAMGAAAAAA==&#10;">
              <v:fill on="f" focussize="0,0"/>
              <v:stroke weight="1.25pt" color="#948A54 [1614]" joinstyle="round"/>
              <v:imagedata o:title=""/>
              <o:lock v:ext="edit" aspectratio="f"/>
            </v:rect>
          </w:pict>
        </mc:Fallback>
      </mc:AlternateContent>
    </w:r>
    <w:r>
      <w:rPr>
        <w:color w:val="4F81BD" w:themeColor="accent1"/>
      </w:rPr>
      <w:t xml:space="preserve"> 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 xml:space="preserve">pg. </w:t>
    </w:r>
    <w:r>
      <w:rPr>
        <w:color w:val="4F81BD" w:themeColor="accent1"/>
        <w:sz w:val="20"/>
        <w:szCs w:val="20"/>
      </w:rPr>
      <w:fldChar w:fldCharType="begin"/>
    </w:r>
    <w:r>
      <w:rPr>
        <w:color w:val="4F81BD" w:themeColor="accent1"/>
        <w:sz w:val="20"/>
        <w:szCs w:val="20"/>
      </w:rPr>
      <w:instrText xml:space="preserve"> PAGE    \* MERGEFORMAT </w:instrText>
    </w:r>
    <w:r>
      <w:rPr>
        <w:color w:val="4F81BD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AF2D42" w14:textId="77777777" w:rsidR="00413226" w:rsidRDefault="00413226">
      <w:pPr>
        <w:spacing w:after="0"/>
      </w:pPr>
      <w:r>
        <w:separator/>
      </w:r>
    </w:p>
  </w:footnote>
  <w:footnote w:type="continuationSeparator" w:id="0">
    <w:p w14:paraId="29C280D7" w14:textId="77777777" w:rsidR="00413226" w:rsidRDefault="0041322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3B14BD"/>
    <w:multiLevelType w:val="multilevel"/>
    <w:tmpl w:val="7BF6306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1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3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8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50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7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3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48" w:hanging="1800"/>
      </w:pPr>
      <w:rPr>
        <w:rFonts w:hint="default"/>
      </w:rPr>
    </w:lvl>
  </w:abstractNum>
  <w:abstractNum w:abstractNumId="7" w15:restartNumberingAfterBreak="0">
    <w:nsid w:val="07337250"/>
    <w:multiLevelType w:val="hybridMultilevel"/>
    <w:tmpl w:val="F3E08E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7E4759D"/>
    <w:multiLevelType w:val="hybridMultilevel"/>
    <w:tmpl w:val="C52248B0"/>
    <w:lvl w:ilvl="0" w:tplc="C81A3CF6">
      <w:start w:val="1"/>
      <w:numFmt w:val="decimal"/>
      <w:lvlText w:val="%1."/>
      <w:lvlJc w:val="left"/>
      <w:pPr>
        <w:ind w:left="109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B240ACB"/>
    <w:multiLevelType w:val="multilevel"/>
    <w:tmpl w:val="8D5ECDD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1B914CE5"/>
    <w:multiLevelType w:val="multilevel"/>
    <w:tmpl w:val="1B914CE5"/>
    <w:lvl w:ilvl="0">
      <w:start w:val="1"/>
      <w:numFmt w:val="decimal"/>
      <w:lvlText w:val="%1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9D6929"/>
    <w:multiLevelType w:val="multilevel"/>
    <w:tmpl w:val="187A3E3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3CB81518"/>
    <w:multiLevelType w:val="hybridMultilevel"/>
    <w:tmpl w:val="DEC279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C344A0"/>
    <w:multiLevelType w:val="multilevel"/>
    <w:tmpl w:val="022007C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68084F0D"/>
    <w:multiLevelType w:val="multilevel"/>
    <w:tmpl w:val="C516820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6DFE682D"/>
    <w:multiLevelType w:val="multilevel"/>
    <w:tmpl w:val="6DFE682D"/>
    <w:lvl w:ilvl="0">
      <w:start w:val="1"/>
      <w:numFmt w:val="decimal"/>
      <w:lvlText w:val="%1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4B51892"/>
    <w:multiLevelType w:val="multilevel"/>
    <w:tmpl w:val="74B51892"/>
    <w:lvl w:ilvl="0">
      <w:start w:val="1"/>
      <w:numFmt w:val="decimal"/>
      <w:lvlText w:val="%1."/>
      <w:lvlJc w:val="left"/>
      <w:pPr>
        <w:ind w:left="586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031" w:hanging="24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02" w:hanging="2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73" w:hanging="2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44" w:hanging="2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15" w:hanging="2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86" w:hanging="2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57" w:hanging="240"/>
      </w:pPr>
      <w:rPr>
        <w:rFonts w:hint="default"/>
        <w:lang w:val="en-US" w:eastAsia="en-US" w:bidi="ar-SA"/>
      </w:rPr>
    </w:lvl>
  </w:abstractNum>
  <w:num w:numId="1" w16cid:durableId="1024332811">
    <w:abstractNumId w:val="5"/>
  </w:num>
  <w:num w:numId="2" w16cid:durableId="384376646">
    <w:abstractNumId w:val="3"/>
  </w:num>
  <w:num w:numId="3" w16cid:durableId="605112172">
    <w:abstractNumId w:val="2"/>
  </w:num>
  <w:num w:numId="4" w16cid:durableId="425425803">
    <w:abstractNumId w:val="4"/>
  </w:num>
  <w:num w:numId="5" w16cid:durableId="866989870">
    <w:abstractNumId w:val="1"/>
  </w:num>
  <w:num w:numId="6" w16cid:durableId="907619219">
    <w:abstractNumId w:val="0"/>
  </w:num>
  <w:num w:numId="7" w16cid:durableId="261189029">
    <w:abstractNumId w:val="16"/>
  </w:num>
  <w:num w:numId="8" w16cid:durableId="1436559041">
    <w:abstractNumId w:val="10"/>
  </w:num>
  <w:num w:numId="9" w16cid:durableId="2000499734">
    <w:abstractNumId w:val="15"/>
  </w:num>
  <w:num w:numId="10" w16cid:durableId="851724120">
    <w:abstractNumId w:val="7"/>
  </w:num>
  <w:num w:numId="11" w16cid:durableId="135344716">
    <w:abstractNumId w:val="12"/>
  </w:num>
  <w:num w:numId="12" w16cid:durableId="1029256311">
    <w:abstractNumId w:val="8"/>
  </w:num>
  <w:num w:numId="13" w16cid:durableId="1943950186">
    <w:abstractNumId w:val="11"/>
  </w:num>
  <w:num w:numId="14" w16cid:durableId="944649998">
    <w:abstractNumId w:val="9"/>
  </w:num>
  <w:num w:numId="15" w16cid:durableId="1704788834">
    <w:abstractNumId w:val="6"/>
  </w:num>
  <w:num w:numId="16" w16cid:durableId="906915462">
    <w:abstractNumId w:val="14"/>
  </w:num>
  <w:num w:numId="17" w16cid:durableId="107717229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2E0"/>
    <w:rsid w:val="0008342E"/>
    <w:rsid w:val="00121C8C"/>
    <w:rsid w:val="0015074B"/>
    <w:rsid w:val="00163AFF"/>
    <w:rsid w:val="00176D2D"/>
    <w:rsid w:val="00264DE1"/>
    <w:rsid w:val="0029639D"/>
    <w:rsid w:val="002D5F4D"/>
    <w:rsid w:val="002E00A0"/>
    <w:rsid w:val="002E6DF9"/>
    <w:rsid w:val="00326F90"/>
    <w:rsid w:val="00376C1E"/>
    <w:rsid w:val="00396403"/>
    <w:rsid w:val="003D2FFC"/>
    <w:rsid w:val="00413226"/>
    <w:rsid w:val="004303F9"/>
    <w:rsid w:val="004565D5"/>
    <w:rsid w:val="004F37FD"/>
    <w:rsid w:val="00515698"/>
    <w:rsid w:val="00522E79"/>
    <w:rsid w:val="00526AE2"/>
    <w:rsid w:val="00565A0B"/>
    <w:rsid w:val="006335F1"/>
    <w:rsid w:val="006411F2"/>
    <w:rsid w:val="0066337F"/>
    <w:rsid w:val="006C335B"/>
    <w:rsid w:val="006E2835"/>
    <w:rsid w:val="006F1245"/>
    <w:rsid w:val="00727977"/>
    <w:rsid w:val="007B7D2A"/>
    <w:rsid w:val="008262CD"/>
    <w:rsid w:val="00826549"/>
    <w:rsid w:val="008A4592"/>
    <w:rsid w:val="008C271D"/>
    <w:rsid w:val="008D7FCC"/>
    <w:rsid w:val="00900277"/>
    <w:rsid w:val="00925FC8"/>
    <w:rsid w:val="009909C3"/>
    <w:rsid w:val="009B77E4"/>
    <w:rsid w:val="00A24B9C"/>
    <w:rsid w:val="00AA1D8D"/>
    <w:rsid w:val="00AD2B4F"/>
    <w:rsid w:val="00B47730"/>
    <w:rsid w:val="00B55417"/>
    <w:rsid w:val="00B63308"/>
    <w:rsid w:val="00B831C4"/>
    <w:rsid w:val="00BB70CC"/>
    <w:rsid w:val="00BB738A"/>
    <w:rsid w:val="00BE2CB4"/>
    <w:rsid w:val="00BE6FB2"/>
    <w:rsid w:val="00C03072"/>
    <w:rsid w:val="00C24503"/>
    <w:rsid w:val="00C35FB5"/>
    <w:rsid w:val="00C666A9"/>
    <w:rsid w:val="00CA4A3E"/>
    <w:rsid w:val="00CB0664"/>
    <w:rsid w:val="00CC6BF4"/>
    <w:rsid w:val="00D173EE"/>
    <w:rsid w:val="00DB6A2D"/>
    <w:rsid w:val="00DD1E60"/>
    <w:rsid w:val="00DD7637"/>
    <w:rsid w:val="00E05A05"/>
    <w:rsid w:val="00E42476"/>
    <w:rsid w:val="00F41827"/>
    <w:rsid w:val="00F537B4"/>
    <w:rsid w:val="00F53A03"/>
    <w:rsid w:val="00F77DBA"/>
    <w:rsid w:val="00FC693F"/>
    <w:rsid w:val="00FC7204"/>
    <w:rsid w:val="00FD7D44"/>
    <w:rsid w:val="42E559C6"/>
    <w:rsid w:val="44E46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2C6D53B"/>
  <w14:defaultImageDpi w14:val="300"/>
  <w15:docId w15:val="{A71694AD-51C4-408A-9B5A-EB3E777FD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/>
    <w:lsdException w:name="Light Grid" w:uiPriority="62" w:qFormat="1"/>
    <w:lsdException w:name="Medium Shading 1" w:uiPriority="63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/>
    <w:lsdException w:name="Medium Grid 3 Accent 1" w:uiPriority="69" w:qFormat="1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/>
    <w:lsdException w:name="Medium Shading 1 Accent 2" w:uiPriority="63" w:qFormat="1"/>
    <w:lsdException w:name="Medium Shading 2 Accent 2" w:uiPriority="64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/>
    <w:lsdException w:name="Medium Grid 3 Accent 2" w:uiPriority="69" w:qFormat="1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/>
    <w:lsdException w:name="Medium Grid 1 Accent 3" w:uiPriority="67"/>
    <w:lsdException w:name="Medium Grid 2 Accent 3" w:uiPriority="68" w:qFormat="1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/>
    <w:lsdException w:name="Medium Shading 1 Accent 6" w:uiPriority="63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  <w:style w:type="character" w:customStyle="1" w:styleId="ListParagraphChar">
    <w:name w:val="List Paragraph Char"/>
    <w:link w:val="ListParagraph"/>
    <w:uiPriority w:val="34"/>
    <w:qFormat/>
    <w:locked/>
    <w:rsid w:val="0066337F"/>
    <w:rPr>
      <w:sz w:val="24"/>
      <w:szCs w:val="22"/>
      <w:lang w:val="en-US" w:eastAsia="en-US"/>
    </w:rPr>
  </w:style>
  <w:style w:type="character" w:styleId="Hyperlink">
    <w:name w:val="Hyperlink"/>
    <w:basedOn w:val="DefaultParagraphFont"/>
    <w:uiPriority w:val="99"/>
    <w:unhideWhenUsed/>
    <w:qFormat/>
    <w:rsid w:val="0008342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898</Words>
  <Characters>5124</Characters>
  <Application>Microsoft Office Word</Application>
  <DocSecurity>0</DocSecurity>
  <Lines>42</Lines>
  <Paragraphs>12</Paragraphs>
  <ScaleCrop>false</ScaleCrop>
  <Company/>
  <LinksUpToDate>false</LinksUpToDate>
  <CharactersWithSpaces>6010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NEELADEVI VUTUKURI</cp:lastModifiedBy>
  <cp:revision>2</cp:revision>
  <cp:lastPrinted>2025-10-15T00:45:00Z</cp:lastPrinted>
  <dcterms:created xsi:type="dcterms:W3CDTF">2025-11-02T16:39:00Z</dcterms:created>
  <dcterms:modified xsi:type="dcterms:W3CDTF">2025-11-02T16:39:00Z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3F65194159E04E6BB01DDAC5CA6468D1_13</vt:lpwstr>
  </property>
</Properties>
</file>