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12F0BD84" w:rsidR="00B831C4" w:rsidRDefault="00000000">
      <w:r>
        <w:t>Slot No</w:t>
      </w:r>
      <w:r>
        <w:tab/>
        <w:t>:  S</w:t>
      </w:r>
      <w:r w:rsidR="006F0C78">
        <w:t>4</w:t>
      </w:r>
      <w:r>
        <w:t>L</w:t>
      </w:r>
      <w:r w:rsidR="006F0C78">
        <w:t>5</w:t>
      </w:r>
      <w:r>
        <w:br/>
      </w:r>
    </w:p>
    <w:p w14:paraId="334C54C7" w14:textId="09F2D6B8" w:rsidR="00B831C4" w:rsidRDefault="00000000">
      <w:pPr>
        <w:pStyle w:val="Title"/>
      </w:pPr>
      <w:r>
        <w:t xml:space="preserve">DBMS TASK - </w:t>
      </w:r>
      <w:r w:rsidR="00AE6C71">
        <w:t>9</w:t>
      </w:r>
      <w:r>
        <w:t xml:space="preserve"> REPORT</w:t>
      </w:r>
    </w:p>
    <w:p w14:paraId="362E63D4" w14:textId="77777777" w:rsidR="002D7C8B" w:rsidRPr="00370A5E" w:rsidRDefault="00000000" w:rsidP="002D7C8B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2D7C8B" w:rsidRPr="00370A5E"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 w14:textId="2CB87A95" w:rsidR="003D3528" w:rsidRPr="00353C20" w:rsidRDefault="003D3528" w:rsidP="003D3528">
      <w:pPr>
        <w:rPr>
          <w:rFonts w:ascii="Times New Roman" w:hAnsi="Times New Roman" w:cs="Times New Roman"/>
          <w:b/>
          <w:szCs w:val="24"/>
        </w:rPr>
      </w:pPr>
    </w:p>
    <w:p w14:paraId="125D37A1" w14:textId="68DAE935" w:rsidR="00B831C4" w:rsidRPr="006335F1" w:rsidRDefault="00B831C4" w:rsidP="003D3528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31A7316B" w:rsidR="00B831C4" w:rsidRPr="004B4447" w:rsidRDefault="00000000">
            <w:pPr>
              <w:spacing w:after="0" w:line="240" w:lineRule="auto"/>
            </w:pPr>
            <w:r w:rsidRPr="004B4447">
              <w:t>VTU2</w:t>
            </w:r>
            <w:r w:rsidR="004B4447" w:rsidRPr="004B4447">
              <w:t>8598</w:t>
            </w:r>
          </w:p>
        </w:tc>
        <w:tc>
          <w:tcPr>
            <w:tcW w:w="2468" w:type="dxa"/>
            <w:vAlign w:val="bottom"/>
          </w:tcPr>
          <w:p w14:paraId="7294EA52" w14:textId="3B6F59FB" w:rsidR="00B831C4" w:rsidRPr="004B4447" w:rsidRDefault="00000000">
            <w:pPr>
              <w:spacing w:after="0" w:line="240" w:lineRule="auto"/>
            </w:pPr>
            <w:r w:rsidRPr="004B4447">
              <w:t>24UECS</w:t>
            </w:r>
            <w:r w:rsidR="004B4447" w:rsidRPr="004B4447">
              <w:t>1007</w:t>
            </w:r>
          </w:p>
        </w:tc>
        <w:tc>
          <w:tcPr>
            <w:tcW w:w="4809" w:type="dxa"/>
            <w:vAlign w:val="bottom"/>
          </w:tcPr>
          <w:p w14:paraId="55EE313E" w14:textId="1726300F" w:rsidR="00B831C4" w:rsidRPr="004B4447" w:rsidRDefault="00000000">
            <w:pPr>
              <w:spacing w:after="0" w:line="240" w:lineRule="auto"/>
            </w:pPr>
            <w:r w:rsidRPr="004B4447">
              <w:t>V.</w:t>
            </w:r>
            <w:r w:rsidR="004B4447" w:rsidRPr="004B4447">
              <w:t>NEELA DEVI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150CFA21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AIM:</w:t>
      </w:r>
    </w:p>
    <w:p w14:paraId="2DE48434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To perform CRUD operations like creating, inserting, querying, finding, deleting operations on graph spaces.</w:t>
      </w:r>
    </w:p>
    <w:p w14:paraId="32B08BEB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Step1:</w:t>
      </w:r>
      <w:r w:rsidRPr="00353C20"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Step2:</w:t>
      </w:r>
      <w:r w:rsidRPr="00353C20"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Step3:</w:t>
      </w:r>
      <w:r w:rsidRPr="00353C20"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Step4:</w:t>
      </w:r>
      <w:r w:rsidRPr="00353C20"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Step5:</w:t>
      </w:r>
      <w:r w:rsidRPr="00353C20"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Step6:</w:t>
      </w:r>
      <w:r w:rsidRPr="00353C20"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Step7:</w:t>
      </w:r>
      <w:r w:rsidRPr="00353C20"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Sep8:</w:t>
      </w:r>
      <w:r w:rsidRPr="00353C20"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 w14:textId="77777777" w:rsidR="00370A5E" w:rsidRPr="00353C20" w:rsidRDefault="00370A5E" w:rsidP="00370A5E">
      <w:pPr>
        <w:pStyle w:val="Heading2"/>
        <w:rPr>
          <w:color w:val="000000" w:themeColor="text1"/>
          <w:sz w:val="24"/>
          <w:szCs w:val="24"/>
        </w:rPr>
      </w:pPr>
    </w:p>
    <w:p w14:paraId="6FDBBCA3" w14:textId="77777777" w:rsidR="00370A5E" w:rsidRPr="00353C20" w:rsidRDefault="00370A5E" w:rsidP="00370A5E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14:paraId="5BE0B30C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Properties are the key-value pairs using which a node stores data. Create a node with properties using the CREATE clause and need to specify these properties separated by commas within the flower braces </w:t>
      </w:r>
      <w:proofErr w:type="gramStart"/>
      <w:r w:rsidRPr="00353C20">
        <w:rPr>
          <w:rFonts w:ascii="Times New Roman" w:hAnsi="Times New Roman" w:cs="Times New Roman"/>
          <w:szCs w:val="24"/>
        </w:rPr>
        <w:t>“{ }</w:t>
      </w:r>
      <w:proofErr w:type="gramEnd"/>
      <w:r w:rsidRPr="00353C20">
        <w:rPr>
          <w:rFonts w:ascii="Times New Roman" w:hAnsi="Times New Roman" w:cs="Times New Roman"/>
          <w:szCs w:val="24"/>
        </w:rPr>
        <w:t>”.</w:t>
      </w:r>
    </w:p>
    <w:p w14:paraId="5641BAAF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</w:t>
      </w:r>
    </w:p>
    <w:p w14:paraId="32A3B7E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node:label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{ key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1: value, key2: value, . . . . . . </w:t>
      </w:r>
      <w:proofErr w:type="gramStart"/>
      <w:r w:rsidRPr="00353C20">
        <w:rPr>
          <w:rFonts w:ascii="Times New Roman" w:hAnsi="Times New Roman" w:cs="Times New Roman"/>
          <w:szCs w:val="24"/>
        </w:rPr>
        <w:t>. . .  }</w:t>
      </w:r>
      <w:proofErr w:type="gramEnd"/>
      <w:r w:rsidRPr="00353C20">
        <w:rPr>
          <w:rFonts w:ascii="Times New Roman" w:hAnsi="Times New Roman" w:cs="Times New Roman"/>
          <w:szCs w:val="24"/>
        </w:rPr>
        <w:t>) return node</w:t>
      </w:r>
    </w:p>
    <w:p w14:paraId="4DD3A53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4B76DA1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06EBCC62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(n) RETURN n </w:t>
      </w:r>
    </w:p>
    <w:p w14:paraId="1F0C7E08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Creating Relationships</w:t>
      </w:r>
    </w:p>
    <w:p w14:paraId="3D4BB5C0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relationship using the CREATE clause and specify relationship within the square braces “</w:t>
      </w:r>
      <w:proofErr w:type="gramStart"/>
      <w:r w:rsidRPr="00353C20">
        <w:rPr>
          <w:rFonts w:ascii="Times New Roman" w:hAnsi="Times New Roman" w:cs="Times New Roman"/>
          <w:szCs w:val="24"/>
        </w:rPr>
        <w:t>[ ]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” depending on the direction of the relationship it is placed between hyphen </w:t>
      </w:r>
      <w:proofErr w:type="gramStart"/>
      <w:r w:rsidRPr="00353C20">
        <w:rPr>
          <w:rFonts w:ascii="Times New Roman" w:hAnsi="Times New Roman" w:cs="Times New Roman"/>
          <w:szCs w:val="24"/>
        </w:rPr>
        <w:t>“ -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” and arrow </w:t>
      </w:r>
      <w:proofErr w:type="gramStart"/>
      <w:r w:rsidRPr="00353C20">
        <w:rPr>
          <w:rFonts w:ascii="Times New Roman" w:hAnsi="Times New Roman" w:cs="Times New Roman"/>
          <w:szCs w:val="24"/>
        </w:rPr>
        <w:t>“ →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” as shown in the following syntax.</w:t>
      </w:r>
    </w:p>
    <w:p w14:paraId="1C884D1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3402F427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(node1)-</w:t>
      </w:r>
      <w:proofErr w:type="gramStart"/>
      <w:r w:rsidRPr="00353C20">
        <w:rPr>
          <w:rFonts w:ascii="Times New Roman" w:hAnsi="Times New Roman" w:cs="Times New Roman"/>
          <w:szCs w:val="24"/>
        </w:rPr>
        <w:t>[:</w:t>
      </w:r>
      <w:proofErr w:type="spellStart"/>
      <w:r w:rsidRPr="00353C20">
        <w:rPr>
          <w:rFonts w:ascii="Times New Roman" w:hAnsi="Times New Roman" w:cs="Times New Roman"/>
          <w:szCs w:val="24"/>
        </w:rPr>
        <w:t>RelationshipType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]-&gt;(node2) </w:t>
      </w:r>
    </w:p>
    <w:p w14:paraId="705D52DB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4740A1D4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</w:t>
      </w:r>
      <w:proofErr w:type="gramStart"/>
      <w:r w:rsidRPr="00353C20">
        <w:rPr>
          <w:rFonts w:ascii="Times New Roman" w:hAnsi="Times New Roman" w:cs="Times New Roman"/>
          <w:szCs w:val="24"/>
        </w:rPr>
        <w:t>a:LabeofNode</w:t>
      </w:r>
      <w:proofErr w:type="gramEnd"/>
      <w:r w:rsidRPr="00353C20">
        <w:rPr>
          <w:rFonts w:ascii="Times New Roman" w:hAnsi="Times New Roman" w:cs="Times New Roman"/>
          <w:szCs w:val="24"/>
        </w:rPr>
        <w:t>1), (</w:t>
      </w:r>
      <w:proofErr w:type="gramStart"/>
      <w:r w:rsidRPr="00353C20">
        <w:rPr>
          <w:rFonts w:ascii="Times New Roman" w:hAnsi="Times New Roman" w:cs="Times New Roman"/>
          <w:szCs w:val="24"/>
        </w:rPr>
        <w:t>b:LabeofNode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2) </w:t>
      </w:r>
    </w:p>
    <w:p w14:paraId="158D2F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ab/>
        <w:t>CREATE (a)</w:t>
      </w:r>
      <w:proofErr w:type="gramStart"/>
      <w:r w:rsidRPr="00353C20">
        <w:rPr>
          <w:rFonts w:ascii="Times New Roman" w:hAnsi="Times New Roman" w:cs="Times New Roman"/>
          <w:szCs w:val="24"/>
        </w:rPr>
        <w:t>-[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 Relation]-&gt;(b) RETURN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a,b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</w:p>
    <w:p w14:paraId="44FEFED5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058312C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7EC3D82B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node:label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{properties . . . . . . </w:t>
      </w:r>
      <w:proofErr w:type="gramStart"/>
      <w:r w:rsidRPr="00353C20">
        <w:rPr>
          <w:rFonts w:ascii="Times New Roman" w:hAnsi="Times New Roman" w:cs="Times New Roman"/>
          <w:szCs w:val="24"/>
        </w:rPr>
        <w:t>. . . .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 }) DELETE node</w:t>
      </w:r>
    </w:p>
    <w:p w14:paraId="3A48F7B0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1C52DD67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Create a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CrickerBoard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Node:</w:t>
      </w:r>
    </w:p>
    <w:p w14:paraId="6F559A3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spellStart"/>
      <w:r w:rsidRPr="00353C20">
        <w:rPr>
          <w:rFonts w:ascii="Times New Roman" w:hAnsi="Times New Roman" w:cs="Times New Roman"/>
          <w:szCs w:val="24"/>
        </w:rPr>
        <w:t>cb:CricketBoard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{BoardID:'BID01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:'Chennai Cricket Board', </w:t>
      </w:r>
      <w:proofErr w:type="spellStart"/>
      <w:r w:rsidRPr="00353C20">
        <w:rPr>
          <w:rFonts w:ascii="Times New Roman" w:hAnsi="Times New Roman" w:cs="Times New Roman"/>
          <w:szCs w:val="24"/>
        </w:rPr>
        <w:t>Address:'Chennai</w:t>
      </w:r>
      <w:proofErr w:type="spellEnd"/>
      <w:r w:rsidRPr="00353C20">
        <w:rPr>
          <w:rFonts w:ascii="Times New Roman" w:hAnsi="Times New Roman" w:cs="Times New Roman"/>
          <w:szCs w:val="24"/>
        </w:rPr>
        <w:t>', Phone:9988776699</w:t>
      </w:r>
      <w:proofErr w:type="gramStart"/>
      <w:r w:rsidRPr="00353C20">
        <w:rPr>
          <w:rFonts w:ascii="Times New Roman" w:hAnsi="Times New Roman" w:cs="Times New Roman"/>
          <w:szCs w:val="24"/>
        </w:rPr>
        <w:t>})  return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</w:p>
    <w:p w14:paraId="420ABC39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Team Nodes:</w:t>
      </w:r>
    </w:p>
    <w:p w14:paraId="30E3BB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</w:t>
      </w:r>
      <w:proofErr w:type="gramStart"/>
      <w:r w:rsidRPr="00353C20">
        <w:rPr>
          <w:rFonts w:ascii="Times New Roman" w:hAnsi="Times New Roman" w:cs="Times New Roman"/>
          <w:szCs w:val="24"/>
        </w:rPr>
        <w:t>',BoardID</w:t>
      </w:r>
      <w:proofErr w:type="gramEnd"/>
      <w:r w:rsidRPr="00353C20">
        <w:rPr>
          <w:rFonts w:ascii="Times New Roman" w:hAnsi="Times New Roman" w:cs="Times New Roman"/>
          <w:szCs w:val="24"/>
        </w:rPr>
        <w:t>:'BID01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:'ABS EXPRESS', </w:t>
      </w:r>
      <w:proofErr w:type="spellStart"/>
      <w:r w:rsidRPr="00353C20">
        <w:rPr>
          <w:rFonts w:ascii="Times New Roman" w:hAnsi="Times New Roman" w:cs="Times New Roman"/>
          <w:szCs w:val="24"/>
        </w:rPr>
        <w:t>Coach:'G.</w:t>
      </w:r>
      <w:proofErr w:type="gramStart"/>
      <w:r w:rsidRPr="00353C20">
        <w:rPr>
          <w:rFonts w:ascii="Times New Roman" w:hAnsi="Times New Roman" w:cs="Times New Roman"/>
          <w:szCs w:val="24"/>
        </w:rPr>
        <w:t>D.RAMESH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', </w:t>
      </w:r>
      <w:proofErr w:type="spellStart"/>
      <w:r w:rsidRPr="00353C20">
        <w:rPr>
          <w:rFonts w:ascii="Times New Roman" w:hAnsi="Times New Roman" w:cs="Times New Roman"/>
          <w:szCs w:val="24"/>
        </w:rPr>
        <w:t>Captain:'SAMPATH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KUMAR'}) return t1</w:t>
      </w:r>
    </w:p>
    <w:p w14:paraId="2B8B2A6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</w:t>
      </w:r>
      <w:proofErr w:type="gramStart"/>
      <w:r w:rsidRPr="00353C20">
        <w:rPr>
          <w:rFonts w:ascii="Times New Roman" w:hAnsi="Times New Roman" w:cs="Times New Roman"/>
          <w:szCs w:val="24"/>
        </w:rPr>
        <w:t>',BoardID</w:t>
      </w:r>
      <w:proofErr w:type="gramEnd"/>
      <w:r w:rsidRPr="00353C20">
        <w:rPr>
          <w:rFonts w:ascii="Times New Roman" w:hAnsi="Times New Roman" w:cs="Times New Roman"/>
          <w:szCs w:val="24"/>
        </w:rPr>
        <w:t>:'BID01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:'AVG </w:t>
      </w:r>
      <w:proofErr w:type="spellStart"/>
      <w:r w:rsidRPr="00353C20">
        <w:rPr>
          <w:rFonts w:ascii="Times New Roman" w:hAnsi="Times New Roman" w:cs="Times New Roman"/>
          <w:szCs w:val="24"/>
        </w:rPr>
        <w:t>EXPRESS</w:t>
      </w:r>
      <w:proofErr w:type="gramStart"/>
      <w:r w:rsidRPr="00353C20">
        <w:rPr>
          <w:rFonts w:ascii="Times New Roman" w:hAnsi="Times New Roman" w:cs="Times New Roman"/>
          <w:szCs w:val="24"/>
        </w:rPr>
        <w:t>',Coach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: '</w:t>
      </w:r>
      <w:proofErr w:type="gramStart"/>
      <w:r w:rsidRPr="00353C20">
        <w:rPr>
          <w:rFonts w:ascii="Times New Roman" w:hAnsi="Times New Roman" w:cs="Times New Roman"/>
          <w:szCs w:val="24"/>
        </w:rPr>
        <w:t>T.KARTHIKH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', </w:t>
      </w:r>
      <w:proofErr w:type="spellStart"/>
      <w:r w:rsidRPr="00353C20">
        <w:rPr>
          <w:rFonts w:ascii="Times New Roman" w:hAnsi="Times New Roman" w:cs="Times New Roman"/>
          <w:szCs w:val="24"/>
        </w:rPr>
        <w:t>Captain:'</w:t>
      </w:r>
      <w:proofErr w:type="gramStart"/>
      <w:r w:rsidRPr="00353C20">
        <w:rPr>
          <w:rFonts w:ascii="Times New Roman" w:hAnsi="Times New Roman" w:cs="Times New Roman"/>
          <w:szCs w:val="24"/>
        </w:rPr>
        <w:t>Y.JOHN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'}) return t2</w:t>
      </w:r>
    </w:p>
    <w:p w14:paraId="14E76F7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Player Nodes:</w:t>
      </w:r>
    </w:p>
    <w:p w14:paraId="0DACEAB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lastRenderedPageBreak/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1:Player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{PlayerID:'1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:'Raj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23,DateofBirth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:'29-JUN-1996',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:'Bowler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:'rajn@gmail.com'}) return p1</w:t>
      </w:r>
    </w:p>
    <w:p w14:paraId="3DB58CA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2:Player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{PlayerID:'33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:'CCB01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:'Anand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23,DateofBirth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:'02-JAN-1999',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</w:t>
      </w:r>
      <w:proofErr w:type="spellStart"/>
      <w:r w:rsidRPr="00353C20">
        <w:rPr>
          <w:rFonts w:ascii="Times New Roman" w:hAnsi="Times New Roman" w:cs="Times New Roman"/>
          <w:szCs w:val="24"/>
        </w:rPr>
        <w:t>balajid@gmail.comm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p2</w:t>
      </w:r>
    </w:p>
    <w:p w14:paraId="78E1CD83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3:Player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{PlayerID:'65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:'CCB02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:'Suresh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27,DateofBirth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:'02-JUN-1996',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</w:t>
      </w:r>
      <w:proofErr w:type="spellStart"/>
      <w:r w:rsidRPr="00353C20">
        <w:rPr>
          <w:rFonts w:ascii="Times New Roman" w:hAnsi="Times New Roman" w:cs="Times New Roman"/>
          <w:szCs w:val="24"/>
        </w:rPr>
        <w:t>sureshd@gmail.comm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p3</w:t>
      </w:r>
    </w:p>
    <w:p w14:paraId="09961B8C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Cs w:val="24"/>
        </w:rPr>
        <w:t>p</w:t>
      </w:r>
      <w:proofErr w:type="gramStart"/>
      <w:r w:rsidRPr="00353C20">
        <w:rPr>
          <w:rFonts w:ascii="Times New Roman" w:hAnsi="Times New Roman" w:cs="Times New Roman"/>
          <w:szCs w:val="24"/>
        </w:rPr>
        <w:t>4:Player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{PlayerID:'75</w:t>
      </w:r>
      <w:proofErr w:type="gramStart"/>
      <w:r w:rsidRPr="00353C20">
        <w:rPr>
          <w:rFonts w:ascii="Times New Roman" w:hAnsi="Times New Roman" w:cs="Times New Roman"/>
          <w:szCs w:val="24"/>
        </w:rPr>
        <w:t>',TeamID</w:t>
      </w:r>
      <w:proofErr w:type="gramEnd"/>
      <w:r w:rsidRPr="00353C20">
        <w:rPr>
          <w:rFonts w:ascii="Times New Roman" w:hAnsi="Times New Roman" w:cs="Times New Roman"/>
          <w:szCs w:val="24"/>
        </w:rPr>
        <w:t>:'CCB02</w:t>
      </w:r>
      <w:proofErr w:type="gramStart"/>
      <w:r w:rsidRPr="00353C20">
        <w:rPr>
          <w:rFonts w:ascii="Times New Roman" w:hAnsi="Times New Roman" w:cs="Times New Roman"/>
          <w:szCs w:val="24"/>
        </w:rPr>
        <w:t>',Name</w:t>
      </w:r>
      <w:proofErr w:type="gramEnd"/>
      <w:r w:rsidRPr="00353C20">
        <w:rPr>
          <w:rFonts w:ascii="Times New Roman" w:hAnsi="Times New Roman" w:cs="Times New Roman"/>
          <w:szCs w:val="24"/>
        </w:rPr>
        <w:t>:'Rohit</w:t>
      </w:r>
      <w:proofErr w:type="gramStart"/>
      <w:r w:rsidRPr="00353C20">
        <w:rPr>
          <w:rFonts w:ascii="Times New Roman" w:hAnsi="Times New Roman" w:cs="Times New Roman"/>
          <w:szCs w:val="24"/>
        </w:rPr>
        <w:t>',Age</w:t>
      </w:r>
      <w:proofErr w:type="gramEnd"/>
      <w:r w:rsidRPr="00353C20">
        <w:rPr>
          <w:rFonts w:ascii="Times New Roman" w:hAnsi="Times New Roman" w:cs="Times New Roman"/>
          <w:szCs w:val="24"/>
        </w:rPr>
        <w:t>:</w:t>
      </w:r>
      <w:proofErr w:type="gramStart"/>
      <w:r w:rsidRPr="00353C20">
        <w:rPr>
          <w:rFonts w:ascii="Times New Roman" w:hAnsi="Times New Roman" w:cs="Times New Roman"/>
          <w:szCs w:val="24"/>
        </w:rPr>
        <w:t>33,DateofBirth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:'02-JUN-1991',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:'Batsman</w:t>
      </w:r>
      <w:proofErr w:type="gramStart"/>
      <w:r w:rsidRPr="00353C20">
        <w:rPr>
          <w:rFonts w:ascii="Times New Roman" w:hAnsi="Times New Roman" w:cs="Times New Roman"/>
          <w:szCs w:val="24"/>
        </w:rPr>
        <w:t>',email</w:t>
      </w:r>
      <w:proofErr w:type="gramEnd"/>
      <w:r w:rsidRPr="00353C20">
        <w:rPr>
          <w:rFonts w:ascii="Times New Roman" w:hAnsi="Times New Roman" w:cs="Times New Roman"/>
          <w:szCs w:val="24"/>
        </w:rPr>
        <w:t>:'</w:t>
      </w:r>
      <w:proofErr w:type="spellStart"/>
      <w:r w:rsidRPr="00353C20">
        <w:rPr>
          <w:rFonts w:ascii="Times New Roman" w:hAnsi="Times New Roman" w:cs="Times New Roman"/>
          <w:szCs w:val="24"/>
        </w:rPr>
        <w:t>srohit@gmail.comm</w:t>
      </w:r>
      <w:proofErr w:type="spellEnd"/>
      <w:r w:rsidRPr="00353C20">
        <w:rPr>
          <w:rFonts w:ascii="Times New Roman" w:hAnsi="Times New Roman" w:cs="Times New Roman"/>
          <w:szCs w:val="24"/>
        </w:rPr>
        <w:t>'}) return p4</w:t>
      </w:r>
    </w:p>
    <w:p w14:paraId="5EAB6E3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Creating Relationship among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and Teams:</w:t>
      </w:r>
    </w:p>
    <w:p w14:paraId="71AF780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</w:t>
      </w:r>
      <w:proofErr w:type="gramStart"/>
      <w:r w:rsidRPr="00353C20">
        <w:rPr>
          <w:rFonts w:ascii="Times New Roman" w:hAnsi="Times New Roman" w:cs="Times New Roman"/>
          <w:szCs w:val="24"/>
        </w:rPr>
        <w:t>cb:CricketBoard</w:t>
      </w:r>
      <w:proofErr w:type="gramEnd"/>
      <w:r w:rsidRPr="00353C20">
        <w:rPr>
          <w:rFonts w:ascii="Times New Roman" w:hAnsi="Times New Roman" w:cs="Times New Roman"/>
          <w:szCs w:val="24"/>
        </w:rPr>
        <w:t>{BoardID:'BID01'}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{teamID:'CCB01'}) create(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Cs w:val="24"/>
        </w:rPr>
        <w:t>)-[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r:has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]-&gt;(t1) return </w:t>
      </w:r>
      <w:proofErr w:type="gramStart"/>
      <w:r w:rsidRPr="00353C20">
        <w:rPr>
          <w:rFonts w:ascii="Times New Roman" w:hAnsi="Times New Roman" w:cs="Times New Roman"/>
          <w:szCs w:val="24"/>
        </w:rPr>
        <w:t>cb,r</w:t>
      </w:r>
      <w:proofErr w:type="gramEnd"/>
      <w:r w:rsidRPr="00353C20">
        <w:rPr>
          <w:rFonts w:ascii="Times New Roman" w:hAnsi="Times New Roman" w:cs="Times New Roman"/>
          <w:szCs w:val="24"/>
        </w:rPr>
        <w:t>,t1</w:t>
      </w:r>
    </w:p>
    <w:p w14:paraId="739CE57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</w:t>
      </w:r>
      <w:proofErr w:type="gramStart"/>
      <w:r w:rsidRPr="00353C20">
        <w:rPr>
          <w:rFonts w:ascii="Times New Roman" w:hAnsi="Times New Roman" w:cs="Times New Roman"/>
          <w:szCs w:val="24"/>
        </w:rPr>
        <w:t>cb:CricketBoard</w:t>
      </w:r>
      <w:proofErr w:type="gramEnd"/>
      <w:r w:rsidRPr="00353C20">
        <w:rPr>
          <w:rFonts w:ascii="Times New Roman" w:hAnsi="Times New Roman" w:cs="Times New Roman"/>
          <w:szCs w:val="24"/>
        </w:rPr>
        <w:t>{BoardID:'BID01'}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{teamID:'CCB02'}) create(</w:t>
      </w:r>
      <w:proofErr w:type="spellStart"/>
      <w:r w:rsidRPr="00353C20">
        <w:rPr>
          <w:rFonts w:ascii="Times New Roman" w:hAnsi="Times New Roman" w:cs="Times New Roman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Cs w:val="24"/>
        </w:rPr>
        <w:t>)-[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r:has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]-&gt;(t2) return </w:t>
      </w:r>
      <w:proofErr w:type="gramStart"/>
      <w:r w:rsidRPr="00353C20">
        <w:rPr>
          <w:rFonts w:ascii="Times New Roman" w:hAnsi="Times New Roman" w:cs="Times New Roman"/>
          <w:szCs w:val="24"/>
        </w:rPr>
        <w:t>cb,r</w:t>
      </w:r>
      <w:proofErr w:type="gramEnd"/>
      <w:r w:rsidRPr="00353C20">
        <w:rPr>
          <w:rFonts w:ascii="Times New Roman" w:hAnsi="Times New Roman" w:cs="Times New Roman"/>
          <w:szCs w:val="24"/>
        </w:rPr>
        <w:t>,t2</w:t>
      </w:r>
    </w:p>
    <w:p w14:paraId="651C9565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1:Player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{PlayerID:'1'}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{teamID:'CCB01'}) create(p1)-[r</w:t>
      </w:r>
      <w:proofErr w:type="gramStart"/>
      <w:r w:rsidRPr="00353C20">
        <w:rPr>
          <w:rFonts w:ascii="Times New Roman" w:hAnsi="Times New Roman" w:cs="Times New Roman"/>
          <w:szCs w:val="24"/>
        </w:rPr>
        <w:t>1:playfor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]-&gt;(t1) return p</w:t>
      </w:r>
      <w:proofErr w:type="gramStart"/>
      <w:r w:rsidRPr="00353C20">
        <w:rPr>
          <w:rFonts w:ascii="Times New Roman" w:hAnsi="Times New Roman" w:cs="Times New Roman"/>
          <w:szCs w:val="24"/>
        </w:rPr>
        <w:t>1,r1,t</w:t>
      </w:r>
      <w:proofErr w:type="gramEnd"/>
      <w:r w:rsidRPr="00353C20">
        <w:rPr>
          <w:rFonts w:ascii="Times New Roman" w:hAnsi="Times New Roman" w:cs="Times New Roman"/>
          <w:szCs w:val="24"/>
        </w:rPr>
        <w:t>1</w:t>
      </w:r>
    </w:p>
    <w:p w14:paraId="4636A44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2:Player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{PlayerID:'33'}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1:Team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{teamID:'CCB01'}) create(p2)-[r</w:t>
      </w:r>
      <w:proofErr w:type="gramStart"/>
      <w:r w:rsidRPr="00353C20">
        <w:rPr>
          <w:rFonts w:ascii="Times New Roman" w:hAnsi="Times New Roman" w:cs="Times New Roman"/>
          <w:szCs w:val="24"/>
        </w:rPr>
        <w:t>2:playfor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]-&gt;(t1) return p</w:t>
      </w:r>
      <w:proofErr w:type="gramStart"/>
      <w:r w:rsidRPr="00353C20">
        <w:rPr>
          <w:rFonts w:ascii="Times New Roman" w:hAnsi="Times New Roman" w:cs="Times New Roman"/>
          <w:szCs w:val="24"/>
        </w:rPr>
        <w:t>2,r2,t</w:t>
      </w:r>
      <w:proofErr w:type="gramEnd"/>
      <w:r w:rsidRPr="00353C20">
        <w:rPr>
          <w:rFonts w:ascii="Times New Roman" w:hAnsi="Times New Roman" w:cs="Times New Roman"/>
          <w:szCs w:val="24"/>
        </w:rPr>
        <w:t>1</w:t>
      </w:r>
    </w:p>
    <w:p w14:paraId="3949408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3:Player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{PlayerID:'65'}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{teamID:'CCB02'}) create(p3)-[r</w:t>
      </w:r>
      <w:proofErr w:type="gramStart"/>
      <w:r w:rsidRPr="00353C20">
        <w:rPr>
          <w:rFonts w:ascii="Times New Roman" w:hAnsi="Times New Roman" w:cs="Times New Roman"/>
          <w:szCs w:val="24"/>
        </w:rPr>
        <w:t>3:playfor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]-&gt;(t2) return p</w:t>
      </w:r>
      <w:proofErr w:type="gramStart"/>
      <w:r w:rsidRPr="00353C20">
        <w:rPr>
          <w:rFonts w:ascii="Times New Roman" w:hAnsi="Times New Roman" w:cs="Times New Roman"/>
          <w:szCs w:val="24"/>
        </w:rPr>
        <w:t>3,r3,t</w:t>
      </w:r>
      <w:proofErr w:type="gramEnd"/>
      <w:r w:rsidRPr="00353C20">
        <w:rPr>
          <w:rFonts w:ascii="Times New Roman" w:hAnsi="Times New Roman" w:cs="Times New Roman"/>
          <w:szCs w:val="24"/>
        </w:rPr>
        <w:t>2</w:t>
      </w:r>
    </w:p>
    <w:p w14:paraId="4A3DB491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</w:t>
      </w:r>
      <w:proofErr w:type="gramStart"/>
      <w:r w:rsidRPr="00353C20">
        <w:rPr>
          <w:rFonts w:ascii="Times New Roman" w:hAnsi="Times New Roman" w:cs="Times New Roman"/>
          <w:szCs w:val="24"/>
        </w:rPr>
        <w:t>4:Player</w:t>
      </w:r>
      <w:proofErr w:type="gramEnd"/>
      <w:r w:rsidRPr="00353C20">
        <w:rPr>
          <w:rFonts w:ascii="Times New Roman" w:hAnsi="Times New Roman" w:cs="Times New Roman"/>
          <w:szCs w:val="24"/>
        </w:rPr>
        <w:t>{PlayerID:'75'}</w:t>
      </w:r>
      <w:proofErr w:type="gramStart"/>
      <w:r w:rsidRPr="00353C20">
        <w:rPr>
          <w:rFonts w:ascii="Times New Roman" w:hAnsi="Times New Roman" w:cs="Times New Roman"/>
          <w:szCs w:val="24"/>
        </w:rPr>
        <w:t>),(</w:t>
      </w:r>
      <w:proofErr w:type="gramEnd"/>
      <w:r w:rsidRPr="00353C20">
        <w:rPr>
          <w:rFonts w:ascii="Times New Roman" w:hAnsi="Times New Roman" w:cs="Times New Roman"/>
          <w:szCs w:val="24"/>
        </w:rPr>
        <w:t>t</w:t>
      </w:r>
      <w:proofErr w:type="gramStart"/>
      <w:r w:rsidRPr="00353C20">
        <w:rPr>
          <w:rFonts w:ascii="Times New Roman" w:hAnsi="Times New Roman" w:cs="Times New Roman"/>
          <w:szCs w:val="24"/>
        </w:rPr>
        <w:t>2:Team</w:t>
      </w:r>
      <w:proofErr w:type="gramEnd"/>
      <w:r w:rsidRPr="00353C20">
        <w:rPr>
          <w:rFonts w:ascii="Times New Roman" w:hAnsi="Times New Roman" w:cs="Times New Roman"/>
          <w:szCs w:val="24"/>
        </w:rPr>
        <w:t>{teamID:'CCB02'}) create(p3)-[r</w:t>
      </w:r>
      <w:proofErr w:type="gramStart"/>
      <w:r w:rsidRPr="00353C20">
        <w:rPr>
          <w:rFonts w:ascii="Times New Roman" w:hAnsi="Times New Roman" w:cs="Times New Roman"/>
          <w:szCs w:val="24"/>
        </w:rPr>
        <w:t>4:playfor</w:t>
      </w:r>
      <w:proofErr w:type="gramEnd"/>
      <w:r w:rsidRPr="00353C20">
        <w:rPr>
          <w:rFonts w:ascii="Times New Roman" w:hAnsi="Times New Roman" w:cs="Times New Roman"/>
          <w:szCs w:val="24"/>
        </w:rPr>
        <w:t>]-&gt;(t2) return p</w:t>
      </w:r>
      <w:proofErr w:type="gramStart"/>
      <w:r w:rsidRPr="00353C20">
        <w:rPr>
          <w:rFonts w:ascii="Times New Roman" w:hAnsi="Times New Roman" w:cs="Times New Roman"/>
          <w:szCs w:val="24"/>
        </w:rPr>
        <w:t>4,r4,t</w:t>
      </w:r>
      <w:proofErr w:type="gramEnd"/>
      <w:r w:rsidRPr="00353C20">
        <w:rPr>
          <w:rFonts w:ascii="Times New Roman" w:hAnsi="Times New Roman" w:cs="Times New Roman"/>
          <w:szCs w:val="24"/>
        </w:rPr>
        <w:t>2</w:t>
      </w:r>
    </w:p>
    <w:p w14:paraId="3C44EEA0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Display All nodes: </w:t>
      </w:r>
      <w:r w:rsidRPr="00353C20">
        <w:rPr>
          <w:rFonts w:ascii="Times New Roman" w:hAnsi="Times New Roman" w:cs="Times New Roman"/>
          <w:szCs w:val="24"/>
        </w:rPr>
        <w:t>match(n) return n</w:t>
      </w:r>
    </w:p>
    <w:p w14:paraId="3B8342B2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35A286F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noProof/>
          <w:szCs w:val="24"/>
          <w:lang w:eastAsia="en-IN"/>
        </w:rPr>
        <w:lastRenderedPageBreak/>
        <w:drawing>
          <wp:inline distT="0" distB="0" distL="0" distR="0" wp14:anchorId="391053AF" wp14:editId="426735EB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</w:p>
    <w:p w14:paraId="05E55C8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4B1C594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0C8C4DF1" wp14:editId="7D96DAA8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      </w:t>
      </w:r>
    </w:p>
    <w:p w14:paraId="398C2C8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Retrieve particular player details:</w:t>
      </w:r>
    </w:p>
    <w:p w14:paraId="5196199A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lastRenderedPageBreak/>
        <w:t>match(</w:t>
      </w:r>
      <w:proofErr w:type="spellStart"/>
      <w:proofErr w:type="gramStart"/>
      <w:r w:rsidRPr="00353C20">
        <w:rPr>
          <w:rFonts w:ascii="Times New Roman" w:hAnsi="Times New Roman" w:cs="Times New Roman"/>
          <w:color w:val="000000" w:themeColor="text1"/>
          <w:szCs w:val="24"/>
        </w:rPr>
        <w:t>p:Player</w:t>
      </w:r>
      <w:proofErr w:type="spellEnd"/>
      <w:proofErr w:type="gramEnd"/>
      <w:r w:rsidRPr="00353C20">
        <w:rPr>
          <w:rFonts w:ascii="Times New Roman" w:hAnsi="Times New Roman" w:cs="Times New Roman"/>
          <w:color w:val="000000" w:themeColor="text1"/>
          <w:szCs w:val="24"/>
        </w:rPr>
        <w:t>{PlayerID:'33'}) return p</w:t>
      </w:r>
    </w:p>
    <w:p w14:paraId="066116D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55B7080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1F4F6382" wp14:editId="43A92B1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6BCE47DD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3A7EAAF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Update particular player details:</w:t>
      </w:r>
    </w:p>
    <w:p w14:paraId="3BE33017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  <w:lang w:eastAsia="en-IN"/>
        </w:rPr>
        <w:t>p:Player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  <w:lang w:eastAsia="en-IN"/>
        </w:rPr>
        <w:t>{PlayerID:'1'}) set </w:t>
      </w:r>
      <w:proofErr w:type="spellStart"/>
      <w:r w:rsidRPr="00353C20">
        <w:rPr>
          <w:rFonts w:ascii="Times New Roman" w:hAnsi="Times New Roman" w:cs="Times New Roman"/>
          <w:szCs w:val="24"/>
          <w:lang w:eastAsia="en-IN"/>
        </w:rPr>
        <w:t>p.age</w:t>
      </w:r>
      <w:proofErr w:type="spellEnd"/>
      <w:r w:rsidRPr="00353C20">
        <w:rPr>
          <w:rFonts w:ascii="Times New Roman" w:hAnsi="Times New Roman" w:cs="Times New Roman"/>
          <w:szCs w:val="24"/>
          <w:lang w:eastAsia="en-IN"/>
        </w:rPr>
        <w:t>=27 return p</w:t>
      </w:r>
    </w:p>
    <w:p w14:paraId="4A6894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 w14:textId="4F7E9902" w:rsidR="00370A5E" w:rsidRPr="00353C20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Output:</w:t>
      </w:r>
    </w:p>
    <w:p w14:paraId="67F0E02D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4BE732C0" wp14:editId="7F92D353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C41EF99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Delete particular player from the team:</w:t>
      </w:r>
    </w:p>
    <w:p w14:paraId="3891AAD5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  <w:lang w:eastAsia="en-IN"/>
        </w:rPr>
        <w:t>p:Player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  <w:lang w:eastAsia="en-IN"/>
        </w:rPr>
        <w:t>{PlayerID:'33'}) delete p</w:t>
      </w:r>
    </w:p>
    <w:p w14:paraId="475376B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3EC226B7" wp14:editId="39541538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7830FE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A05B31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7B4263E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252BC46F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B1B9A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D0BF1E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E4C9320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AB4E26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85F6B7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FAA24B8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D4F900B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055D0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73594D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D9CB096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F2F4BA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476F5E1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2C37DE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0C1AD2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11BBD4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Result:</w:t>
      </w:r>
    </w:p>
    <w:p w14:paraId="7038408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color w:val="000000" w:themeColor="text1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the CRUD operations like creating, inserting, querying, finding, deleting operations on graph spaces were executed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37FD" w14:textId="77777777" w:rsidR="004735D5" w:rsidRDefault="004735D5">
      <w:pPr>
        <w:spacing w:line="240" w:lineRule="auto"/>
      </w:pPr>
      <w:r>
        <w:separator/>
      </w:r>
    </w:p>
  </w:endnote>
  <w:endnote w:type="continuationSeparator" w:id="0">
    <w:p w14:paraId="534932CD" w14:textId="77777777" w:rsidR="004735D5" w:rsidRDefault="004735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00FF" w14:textId="77777777" w:rsidR="004735D5" w:rsidRDefault="004735D5">
      <w:pPr>
        <w:spacing w:after="0"/>
      </w:pPr>
      <w:r>
        <w:separator/>
      </w:r>
    </w:p>
  </w:footnote>
  <w:footnote w:type="continuationSeparator" w:id="0">
    <w:p w14:paraId="31B91ACA" w14:textId="77777777" w:rsidR="004735D5" w:rsidRDefault="004735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3F2196"/>
    <w:rsid w:val="004303F9"/>
    <w:rsid w:val="004565D5"/>
    <w:rsid w:val="004735D5"/>
    <w:rsid w:val="004B4447"/>
    <w:rsid w:val="004F37FD"/>
    <w:rsid w:val="00515698"/>
    <w:rsid w:val="00522E79"/>
    <w:rsid w:val="00526AE2"/>
    <w:rsid w:val="006335F1"/>
    <w:rsid w:val="006411F2"/>
    <w:rsid w:val="0066337F"/>
    <w:rsid w:val="006C335B"/>
    <w:rsid w:val="006F0C78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108B6"/>
    <w:rsid w:val="00AA1D8D"/>
    <w:rsid w:val="00AD2B4F"/>
    <w:rsid w:val="00AE6C71"/>
    <w:rsid w:val="00B47730"/>
    <w:rsid w:val="00B55417"/>
    <w:rsid w:val="00B831C4"/>
    <w:rsid w:val="00BB70CC"/>
    <w:rsid w:val="00BB738A"/>
    <w:rsid w:val="00BE0088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173EE"/>
    <w:rsid w:val="00DB6A2D"/>
    <w:rsid w:val="00DD1E60"/>
    <w:rsid w:val="00DD7637"/>
    <w:rsid w:val="00E05A05"/>
    <w:rsid w:val="00E42476"/>
    <w:rsid w:val="00E53A4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NEELADEVI VUTUKURI</cp:lastModifiedBy>
  <cp:revision>2</cp:revision>
  <cp:lastPrinted>2025-10-15T00:45:00Z</cp:lastPrinted>
  <dcterms:created xsi:type="dcterms:W3CDTF">2025-11-02T16:48:00Z</dcterms:created>
  <dcterms:modified xsi:type="dcterms:W3CDTF">2025-11-02T16:48:00Z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