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9167423" w:rsidR="00B831C4" w:rsidRDefault="00000000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000000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000000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310F27A4" w:rsidR="00B831C4" w:rsidRPr="00F41C2A" w:rsidRDefault="00000000">
            <w:pPr>
              <w:spacing w:after="0" w:line="240" w:lineRule="auto"/>
            </w:pPr>
            <w:r w:rsidRPr="00F41C2A">
              <w:t>VTU2</w:t>
            </w:r>
            <w:r w:rsidR="00F41C2A" w:rsidRPr="00F41C2A">
              <w:t>8598</w:t>
            </w:r>
          </w:p>
        </w:tc>
        <w:tc>
          <w:tcPr>
            <w:tcW w:w="2468" w:type="dxa"/>
            <w:vAlign w:val="bottom"/>
          </w:tcPr>
          <w:p w14:paraId="7294EA52" w14:textId="59282A07" w:rsidR="00B831C4" w:rsidRPr="00F41C2A" w:rsidRDefault="00000000">
            <w:pPr>
              <w:spacing w:after="0" w:line="240" w:lineRule="auto"/>
            </w:pPr>
            <w:r w:rsidRPr="00F41C2A">
              <w:t>24UECS</w:t>
            </w:r>
            <w:r w:rsidR="00F41C2A" w:rsidRPr="00F41C2A">
              <w:t>1007</w:t>
            </w:r>
          </w:p>
        </w:tc>
        <w:tc>
          <w:tcPr>
            <w:tcW w:w="4809" w:type="dxa"/>
            <w:vAlign w:val="bottom"/>
          </w:tcPr>
          <w:p w14:paraId="55EE313E" w14:textId="48CAB28C" w:rsidR="00B831C4" w:rsidRPr="00F41C2A" w:rsidRDefault="00000000">
            <w:pPr>
              <w:spacing w:after="0" w:line="240" w:lineRule="auto"/>
            </w:pPr>
            <w:r w:rsidRPr="00F41C2A">
              <w:t>V.</w:t>
            </w:r>
            <w:r w:rsidR="00F41C2A" w:rsidRPr="00F41C2A">
              <w:t>NEELA DEVI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  <w:proofErr w:type="spellEnd"/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 xml:space="preserve">SELECT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gramStart"/>
      <w:r w:rsidRPr="00353C20">
        <w:t>COUNT(</w:t>
      </w:r>
      <w:proofErr w:type="gramEnd"/>
      <w:r w:rsidRPr="00353C20">
        <w:t xml:space="preserve">*) AS </w:t>
      </w:r>
      <w:proofErr w:type="spellStart"/>
      <w:r w:rsidRPr="00353C20">
        <w:t>TotalTieMatches</w:t>
      </w:r>
      <w:proofErr w:type="spellEnd"/>
      <w:r w:rsidRPr="00353C20">
        <w:t xml:space="preserve"> FROM Team </w:t>
      </w:r>
      <w:proofErr w:type="spellStart"/>
      <w:r w:rsidRPr="00353C20">
        <w:t>t</w:t>
      </w:r>
      <w:proofErr w:type="spell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mt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mt.TeamID</w:t>
      </w:r>
      <w:proofErr w:type="spellEnd"/>
      <w:proofErr w:type="gramEnd"/>
      <w:r w:rsidRPr="00353C20">
        <w:t xml:space="preserve"> JOIN </w:t>
      </w:r>
      <w:proofErr w:type="spellStart"/>
      <w:r w:rsidRPr="00353C20">
        <w:t>Match_result</w:t>
      </w:r>
      <w:proofErr w:type="spellEnd"/>
      <w:r w:rsidRPr="00353C20">
        <w:t xml:space="preserve"> m ON </w:t>
      </w:r>
      <w:proofErr w:type="spellStart"/>
      <w:proofErr w:type="gramStart"/>
      <w:r w:rsidRPr="00353C20">
        <w:t>mt.MatchID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= 'Tie' GROUP BY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>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  <w:proofErr w:type="spellEnd"/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 xml:space="preserve">SQL&gt; select * from team where </w:t>
      </w:r>
      <w:proofErr w:type="spellStart"/>
      <w:r w:rsidRPr="00353C20">
        <w:t>teamID</w:t>
      </w:r>
      <w:proofErr w:type="spellEnd"/>
      <w:r w:rsidRPr="00353C20">
        <w:t xml:space="preserve"> in (select </w:t>
      </w:r>
      <w:proofErr w:type="spellStart"/>
      <w:proofErr w:type="gramStart"/>
      <w:r w:rsidRPr="00353C20">
        <w:t>mr.teamID</w:t>
      </w:r>
      <w:proofErr w:type="spellEnd"/>
      <w:proofErr w:type="gramEnd"/>
      <w:r w:rsidRPr="00353C20">
        <w:t xml:space="preserve"> from </w:t>
      </w:r>
      <w:proofErr w:type="spellStart"/>
      <w:r w:rsidRPr="00353C20">
        <w:t>match_result</w:t>
      </w:r>
      <w:proofErr w:type="spellEnd"/>
      <w:r w:rsidRPr="00353C20">
        <w:t xml:space="preserve"> </w:t>
      </w:r>
      <w:proofErr w:type="spellStart"/>
      <w:r w:rsidRPr="00353C20">
        <w:t>mr</w:t>
      </w:r>
      <w:proofErr w:type="spellEnd"/>
      <w:r w:rsidRPr="00353C20">
        <w:t xml:space="preserve"> left join team t on </w:t>
      </w:r>
      <w:proofErr w:type="spellStart"/>
      <w:proofErr w:type="gramStart"/>
      <w:r w:rsidRPr="00353C20">
        <w:t>mr.teamId</w:t>
      </w:r>
      <w:proofErr w:type="spellEnd"/>
      <w:r w:rsidRPr="00353C20">
        <w:t>=</w:t>
      </w:r>
      <w:proofErr w:type="spellStart"/>
      <w:r w:rsidRPr="00353C20">
        <w:t>t.teamID</w:t>
      </w:r>
      <w:proofErr w:type="spellEnd"/>
      <w:proofErr w:type="gramEnd"/>
      <w:r w:rsidRPr="00353C20">
        <w:t xml:space="preserve"> where </w:t>
      </w:r>
      <w:proofErr w:type="spellStart"/>
      <w:proofErr w:type="gramStart"/>
      <w:r w:rsidRPr="00353C20">
        <w:t>mr.result</w:t>
      </w:r>
      <w:proofErr w:type="spellEnd"/>
      <w:proofErr w:type="gramEnd"/>
      <w:r w:rsidRPr="00353C20">
        <w:t>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  <w:proofErr w:type="gramEnd"/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 AS </w:t>
      </w:r>
      <w:proofErr w:type="spellStart"/>
      <w:r w:rsidRPr="00353C20">
        <w:t>PlayerName</w:t>
      </w:r>
      <w:proofErr w:type="spellEnd"/>
      <w:r w:rsidRPr="00353C20">
        <w:t xml:space="preserve">, </w:t>
      </w:r>
      <w:proofErr w:type="spellStart"/>
      <w:proofErr w:type="gramStart"/>
      <w:r w:rsidRPr="00353C20">
        <w:t>p.Age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m.match</w:t>
      </w:r>
      <w:proofErr w:type="gramEnd"/>
      <w:r w:rsidRPr="00353C20">
        <w:t>_Date</w:t>
      </w:r>
      <w:proofErr w:type="spellEnd"/>
      <w:r w:rsidRPr="00353C20">
        <w:t xml:space="preserve">, </w:t>
      </w:r>
      <w:proofErr w:type="gramStart"/>
      <w:r w:rsidRPr="00353C20">
        <w:t>m.Time</w:t>
      </w:r>
      <w:proofErr w:type="gramEnd"/>
      <w:r w:rsidRPr="00353C20">
        <w:t xml:space="preserve">1, </w:t>
      </w:r>
      <w:proofErr w:type="spellStart"/>
      <w:proofErr w:type="gramStart"/>
      <w:r w:rsidRPr="00353C20">
        <w:t>m.Result</w:t>
      </w:r>
      <w:proofErr w:type="spellEnd"/>
      <w:proofErr w:type="gramEnd"/>
      <w:r w:rsidRPr="00353C20">
        <w:t xml:space="preserve"> FROM Player p, match m where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 </w:t>
      </w:r>
      <w:proofErr w:type="gramStart"/>
      <w:r w:rsidRPr="00353C20">
        <w:t>in(</w:t>
      </w:r>
      <w:proofErr w:type="gramEnd"/>
      <w:r w:rsidRPr="00353C20">
        <w:t xml:space="preserve">select </w:t>
      </w:r>
      <w:proofErr w:type="spellStart"/>
      <w:r w:rsidRPr="00353C20">
        <w:t>playerID</w:t>
      </w:r>
      <w:proofErr w:type="spellEnd"/>
      <w:r w:rsidRPr="00353C20">
        <w:t xml:space="preserve">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 Union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  <w:proofErr w:type="gramEnd"/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To retrieve the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, and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for a particular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2D0CD" w14:textId="77777777" w:rsidR="00C77024" w:rsidRDefault="00C77024">
      <w:pPr>
        <w:spacing w:line="240" w:lineRule="auto"/>
      </w:pPr>
      <w:r>
        <w:separator/>
      </w:r>
    </w:p>
  </w:endnote>
  <w:endnote w:type="continuationSeparator" w:id="0">
    <w:p w14:paraId="3B8E948F" w14:textId="77777777" w:rsidR="00C77024" w:rsidRDefault="00C77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BD68D" w14:textId="77777777" w:rsidR="00C77024" w:rsidRDefault="00C77024">
      <w:pPr>
        <w:spacing w:after="0"/>
      </w:pPr>
      <w:r>
        <w:separator/>
      </w:r>
    </w:p>
  </w:footnote>
  <w:footnote w:type="continuationSeparator" w:id="0">
    <w:p w14:paraId="3FEF71A8" w14:textId="77777777" w:rsidR="00C77024" w:rsidRDefault="00C770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77024"/>
    <w:rsid w:val="00CA4A3E"/>
    <w:rsid w:val="00CB0664"/>
    <w:rsid w:val="00CC6BF4"/>
    <w:rsid w:val="00D173EE"/>
    <w:rsid w:val="00DB6A2D"/>
    <w:rsid w:val="00DD1E60"/>
    <w:rsid w:val="00DD7637"/>
    <w:rsid w:val="00E05A05"/>
    <w:rsid w:val="00E42476"/>
    <w:rsid w:val="00F41827"/>
    <w:rsid w:val="00F41C2A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NEELADEVI VUTUKURI</cp:lastModifiedBy>
  <cp:revision>2</cp:revision>
  <cp:lastPrinted>2025-10-15T00:45:00Z</cp:lastPrinted>
  <dcterms:created xsi:type="dcterms:W3CDTF">2025-11-02T16:37:00Z</dcterms:created>
  <dcterms:modified xsi:type="dcterms:W3CDTF">2025-11-02T16:37:00Z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