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4D2C2B8" w:rsidR="00B831C4" w:rsidRDefault="00000000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000000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000000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8EA2E26" w:rsidR="00B831C4" w:rsidRPr="00F17FCB" w:rsidRDefault="00000000">
            <w:pPr>
              <w:spacing w:after="0" w:line="240" w:lineRule="auto"/>
            </w:pPr>
            <w:r w:rsidRPr="00F17FCB">
              <w:t>VTU2</w:t>
            </w:r>
            <w:r w:rsidR="00F17FCB" w:rsidRPr="00F17FCB">
              <w:t>8598</w:t>
            </w:r>
          </w:p>
        </w:tc>
        <w:tc>
          <w:tcPr>
            <w:tcW w:w="2468" w:type="dxa"/>
            <w:vAlign w:val="bottom"/>
          </w:tcPr>
          <w:p w14:paraId="7294EA52" w14:textId="482787C9" w:rsidR="00B831C4" w:rsidRPr="00F17FCB" w:rsidRDefault="00000000">
            <w:pPr>
              <w:spacing w:after="0" w:line="240" w:lineRule="auto"/>
            </w:pPr>
            <w:r w:rsidRPr="00F17FCB">
              <w:t>24UECS</w:t>
            </w:r>
            <w:r w:rsidR="00F17FCB" w:rsidRPr="00F17FCB">
              <w:t>1007</w:t>
            </w:r>
          </w:p>
        </w:tc>
        <w:tc>
          <w:tcPr>
            <w:tcW w:w="4809" w:type="dxa"/>
            <w:vAlign w:val="bottom"/>
          </w:tcPr>
          <w:p w14:paraId="55EE313E" w14:textId="5C798640" w:rsidR="00B831C4" w:rsidRPr="00F17FCB" w:rsidRDefault="00000000">
            <w:pPr>
              <w:spacing w:after="0" w:line="240" w:lineRule="auto"/>
            </w:pPr>
            <w:r w:rsidRPr="00F17FCB">
              <w:t>V</w:t>
            </w:r>
            <w:r w:rsidR="00F17FCB" w:rsidRPr="00F17FCB">
              <w:t>.NEELA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proofErr w:type="gramStart"/>
      <w:r w:rsidRPr="00353C20">
        <w:t>Players</w:t>
      </w:r>
      <w:proofErr w:type="gramEnd"/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display the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details for the </w:t>
      </w:r>
      <w:proofErr w:type="spellStart"/>
      <w:r w:rsidRPr="00353C20">
        <w:rPr>
          <w:rFonts w:ascii="Times New Roman" w:hAnsi="Times New Roman" w:cs="Times New Roman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Cs w:val="24"/>
        </w:rPr>
        <w:t>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Players</w:t>
      </w:r>
      <w:proofErr w:type="gramEnd"/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</w:t>
      </w:r>
      <w:proofErr w:type="gramStart"/>
      <w:r w:rsidRPr="00353C20">
        <w:t>&gt;  Alter</w:t>
      </w:r>
      <w:proofErr w:type="gramEnd"/>
      <w:r w:rsidRPr="00353C20">
        <w:t xml:space="preserve"> table player </w:t>
      </w:r>
      <w:proofErr w:type="gramStart"/>
      <w:r w:rsidRPr="00353C20">
        <w:t>add</w:t>
      </w:r>
      <w:proofErr w:type="gramEnd"/>
      <w:r w:rsidRPr="00353C20">
        <w:t xml:space="preserve"> Batting </w:t>
      </w:r>
      <w:proofErr w:type="gramStart"/>
      <w:r w:rsidRPr="00353C20">
        <w:t>varchar(</w:t>
      </w:r>
      <w:proofErr w:type="gramEnd"/>
      <w:r w:rsidRPr="00353C20">
        <w:t>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 xml:space="preserve">SQL&gt; Alter table player </w:t>
      </w:r>
      <w:proofErr w:type="gramStart"/>
      <w:r w:rsidRPr="00353C20">
        <w:t>add</w:t>
      </w:r>
      <w:proofErr w:type="gramEnd"/>
      <w:r w:rsidRPr="00353C20">
        <w:t xml:space="preserve"> Bowling </w:t>
      </w:r>
      <w:proofErr w:type="gramStart"/>
      <w:r w:rsidRPr="00353C20">
        <w:t>varchar(</w:t>
      </w:r>
      <w:proofErr w:type="gramEnd"/>
      <w:r w:rsidRPr="00353C20">
        <w:t>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 xml:space="preserve">SQL&gt; Select </w:t>
      </w:r>
      <w:proofErr w:type="gramStart"/>
      <w:r w:rsidRPr="00353C20">
        <w:t>count(</w:t>
      </w:r>
      <w:proofErr w:type="gramEnd"/>
      <w:r w:rsidRPr="00353C20">
        <w:t>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</w:t>
            </w:r>
            <w:proofErr w:type="gramEnd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 xml:space="preserve">3.5: To display the </w:t>
      </w:r>
      <w:proofErr w:type="spellStart"/>
      <w:r w:rsidRPr="00353C20">
        <w:t>CricketBoard</w:t>
      </w:r>
      <w:proofErr w:type="spellEnd"/>
      <w:r w:rsidRPr="00353C20">
        <w:t xml:space="preserve">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3.7: 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a.UmpireID</w:t>
      </w:r>
      <w:proofErr w:type="spellEnd"/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>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8E97" w14:textId="77777777" w:rsidR="00E648E3" w:rsidRDefault="00E648E3">
      <w:pPr>
        <w:spacing w:line="240" w:lineRule="auto"/>
      </w:pPr>
      <w:r>
        <w:separator/>
      </w:r>
    </w:p>
  </w:endnote>
  <w:endnote w:type="continuationSeparator" w:id="0">
    <w:p w14:paraId="07AB8EC9" w14:textId="77777777" w:rsidR="00E648E3" w:rsidRDefault="00E648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9EF4" w14:textId="77777777" w:rsidR="00E648E3" w:rsidRDefault="00E648E3">
      <w:pPr>
        <w:spacing w:after="0"/>
      </w:pPr>
      <w:r>
        <w:separator/>
      </w:r>
    </w:p>
  </w:footnote>
  <w:footnote w:type="continuationSeparator" w:id="0">
    <w:p w14:paraId="7D6D8AEC" w14:textId="77777777" w:rsidR="00E648E3" w:rsidRDefault="00E648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173EE"/>
    <w:rsid w:val="00DB6A2D"/>
    <w:rsid w:val="00DD1E60"/>
    <w:rsid w:val="00E05A05"/>
    <w:rsid w:val="00E42476"/>
    <w:rsid w:val="00E47E0C"/>
    <w:rsid w:val="00E648E3"/>
    <w:rsid w:val="00E72060"/>
    <w:rsid w:val="00F17FCB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2025-11-02T16:35:00Z</dcterms:created>
  <dcterms:modified xsi:type="dcterms:W3CDTF">2025-11-02T16:35:00Z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